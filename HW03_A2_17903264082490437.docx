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52114">
      <w:r>
        <w:t>Homework assignment 03</w:t>
      </w:r>
    </w:p>
    <w:p w14:paraId="65ABC71A"/>
    <w:p w14:paraId="35D8E5FA">
      <w:pPr>
        <w:jc w:val="right"/>
      </w:pPr>
      <w:r>
        <w:t>Due 2026-Oct-07</w:t>
      </w:r>
    </w:p>
    <w:p w14:paraId="4C4E04BA">
      <w:r>
        <w:t>Answer the following questions about object-oriented programming and abstract data</w:t>
      </w:r>
    </w:p>
    <w:p w14:paraId="049BD029">
      <w:r>
        <w:t>types (linked list and binary tree).</w:t>
      </w:r>
    </w:p>
    <w:p w14:paraId="753970E9">
      <w:r>
        <w:t>The marks for each question are shown in brackets [ ]. Total marks: 100.</w:t>
      </w:r>
    </w:p>
    <w:p w14:paraId="3D5ABB34">
      <w:r>
        <w:t>Write your answers in the answer boxes. For all programming questions, write Python code.</w:t>
      </w:r>
    </w:p>
    <w:p w14:paraId="6D794DE5"/>
    <w:p w14:paraId="779F77F3">
      <w:r>
        <w:t>Question 1 - Object-oriented programming  (32 marks)</w:t>
      </w:r>
    </w:p>
    <w:p w14:paraId="1C898082">
      <w:r>
        <w:t>A shop sells laptop computers. A program stores data about the laptops using</w:t>
      </w:r>
    </w:p>
    <w:p w14:paraId="0B134386">
      <w:r>
        <w:t>the class Laptop. The class is described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CCE4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D86523D">
            <w:pPr>
              <w:spacing w:line="240" w:lineRule="auto"/>
            </w:pPr>
            <w:r>
              <w:rPr>
                <w:rFonts w:ascii="Courier New" w:hAnsi="Courier New"/>
                <w:sz w:val="19"/>
              </w:rPr>
              <w:t>Laptop</w:t>
            </w:r>
          </w:p>
          <w:p w14:paraId="3FF3E81A">
            <w:pPr>
              <w:spacing w:line="240" w:lineRule="auto"/>
            </w:pPr>
            <w:r>
              <w:rPr>
                <w:rFonts w:ascii="Courier New" w:hAnsi="Courier New"/>
                <w:sz w:val="19"/>
              </w:rPr>
              <w:t xml:space="preserve">  LaptopID : String    the ID of the laptop, e.g. "LP12"</w:t>
            </w:r>
          </w:p>
          <w:p w14:paraId="6ADA35CF">
            <w:pPr>
              <w:spacing w:line="240" w:lineRule="auto"/>
            </w:pPr>
            <w:r>
              <w:rPr>
                <w:rFonts w:ascii="Courier New" w:hAnsi="Courier New"/>
                <w:sz w:val="19"/>
              </w:rPr>
              <w:t xml:space="preserve">  Price    : Real      the price of the laptop in dollars</w:t>
            </w:r>
          </w:p>
          <w:p w14:paraId="45A7EED5">
            <w:pPr>
              <w:spacing w:line="240" w:lineRule="auto"/>
            </w:pPr>
            <w:r>
              <w:rPr>
                <w:rFonts w:ascii="Courier New" w:hAnsi="Courier New"/>
                <w:sz w:val="19"/>
              </w:rPr>
              <w:t xml:space="preserve">  InStock  : Integer   the number of laptops in stock</w:t>
            </w:r>
          </w:p>
          <w:p w14:paraId="1729E497">
            <w:pPr>
              <w:spacing w:line="240" w:lineRule="auto"/>
            </w:pPr>
          </w:p>
          <w:p w14:paraId="7A0E2D8E">
            <w:pPr>
              <w:spacing w:line="240" w:lineRule="auto"/>
            </w:pPr>
            <w:r>
              <w:rPr>
                <w:rFonts w:ascii="Courier New" w:hAnsi="Courier New"/>
                <w:sz w:val="19"/>
              </w:rPr>
              <w:t xml:space="preserve">  Constructor(...)     initialises the three attributes</w:t>
            </w:r>
          </w:p>
          <w:p w14:paraId="2F6C3BDF">
            <w:pPr>
              <w:spacing w:line="240" w:lineRule="auto"/>
            </w:pPr>
            <w:r>
              <w:rPr>
                <w:rFonts w:ascii="Courier New" w:hAnsi="Courier New"/>
                <w:sz w:val="19"/>
              </w:rPr>
              <w:t xml:space="preserve">  GetPrice()           returns the price of the laptop</w:t>
            </w:r>
          </w:p>
          <w:p w14:paraId="321E8823">
            <w:pPr>
              <w:spacing w:line="240" w:lineRule="auto"/>
            </w:pPr>
            <w:r>
              <w:rPr>
                <w:rFonts w:ascii="Courier New" w:hAnsi="Courier New"/>
                <w:sz w:val="19"/>
              </w:rPr>
              <w:t xml:space="preserve">  GetStock()           returns the number of laptops in stock</w:t>
            </w:r>
          </w:p>
          <w:p w14:paraId="2F80A47E">
            <w:pPr>
              <w:spacing w:line="240" w:lineRule="auto"/>
            </w:pPr>
            <w:r>
              <w:rPr>
                <w:rFonts w:ascii="Courier New" w:hAnsi="Courier New"/>
                <w:sz w:val="19"/>
              </w:rPr>
              <w:t xml:space="preserve">  SetPrice(newPrice)   stores newPrice if 0 &lt; newPrice &lt;= 3000</w:t>
            </w:r>
          </w:p>
          <w:p w14:paraId="3425E138">
            <w:pPr>
              <w:spacing w:line="240" w:lineRule="auto"/>
            </w:pPr>
            <w:r>
              <w:rPr>
                <w:rFonts w:ascii="Courier New" w:hAnsi="Courier New"/>
                <w:sz w:val="19"/>
              </w:rPr>
              <w:t xml:space="preserve">  Restock(number)      adds number to InStock</w:t>
            </w:r>
          </w:p>
          <w:p w14:paraId="6EC929AF">
            <w:pPr>
              <w:spacing w:line="240" w:lineRule="auto"/>
            </w:pPr>
          </w:p>
          <w:p w14:paraId="553C4F42">
            <w:pPr>
              <w:spacing w:line="240" w:lineRule="auto"/>
            </w:pPr>
            <w:r>
              <w:rPr>
                <w:rFonts w:ascii="Courier New" w:hAnsi="Courier New"/>
                <w:sz w:val="19"/>
              </w:rPr>
              <w:t xml:space="preserve">  All attributes are private.</w:t>
            </w:r>
          </w:p>
        </w:tc>
      </w:tr>
    </w:tbl>
    <w:p w14:paraId="52F4714B"/>
    <w:p w14:paraId="3CF93AB9">
      <w:r>
        <w:t>(a) State what is meant by a class and by an object, and explain what is meant by encapsulation.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F47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ACDB788">
            <w:pPr>
              <w:spacing w:line="240" w:lineRule="auto"/>
              <w:rPr>
                <w:rFonts w:hint="default" w:eastAsia="宋体"/>
                <w:lang w:val="en-US" w:eastAsia="zh-CN"/>
              </w:rPr>
            </w:pPr>
            <w:commentRangeStart w:id="1"/>
            <w:r>
              <w:rPr>
                <w:rFonts w:hint="eastAsia" w:eastAsia="宋体"/>
                <w:lang w:val="en-US" w:eastAsia="zh-CN"/>
              </w:rPr>
              <w:t>A class is the the template for objects with attributes and methods, an object is an instance of a class representing a specific entity. Encapsulation means putting properties and methods inside a class.</w:t>
            </w:r>
            <w:commentRangeEnd w:id="1"/>
            <w:r>
              <w:rPr>
                <w:rStyle w:val="CommentReference"/>
              </w:rPr>
              <w:commentReference w:id="1"/>
            </w:r>
          </w:p>
        </w:tc>
      </w:tr>
    </w:tbl>
    <w:p w14:paraId="025CAD0C"/>
    <w:p w14:paraId="0D522338">
      <w:r>
        <w:t>(b) Write program code to declare the class Laptop, its constructor and all of the methods shown above. All attributes must be private.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85D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6D1B07A">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Laptop</w:t>
            </w:r>
            <w:r>
              <w:rPr>
                <w:rFonts w:hint="default" w:ascii="Consolas" w:hAnsi="Consolas" w:eastAsia="Consolas" w:cs="Consolas"/>
                <w:b w:val="0"/>
                <w:bCs w:val="0"/>
                <w:color w:val="CCCCCC"/>
                <w:kern w:val="0"/>
                <w:sz w:val="21"/>
                <w:szCs w:val="21"/>
                <w:shd w:val="clear" w:fill="1F1F1F"/>
                <w:lang w:val="en-US" w:eastAsia="zh-CN" w:bidi="ar"/>
              </w:rPr>
              <w:t>:</w:t>
            </w:r>
          </w:p>
          <w:p w14:paraId="3C7493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LaptopID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InStock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0F326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__LaptopID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LaptopID</w:t>
            </w:r>
          </w:p>
          <w:p w14:paraId="710441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Price</w:t>
            </w:r>
          </w:p>
          <w:p w14:paraId="585949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__InStock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InStock</w:t>
            </w:r>
          </w:p>
          <w:p w14:paraId="7A14B6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p>
          <w:p w14:paraId="08E75A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GetPrice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6BB4D0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__Price</w:t>
            </w:r>
          </w:p>
          <w:p w14:paraId="42EC56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GetStock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0790AB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__InStock</w:t>
            </w:r>
          </w:p>
          <w:p w14:paraId="5064AB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setPrice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newPrice</w:t>
            </w:r>
            <w:r>
              <w:rPr>
                <w:rFonts w:hint="default" w:ascii="Consolas" w:hAnsi="Consolas" w:eastAsia="Consolas" w:cs="Consolas"/>
                <w:b w:val="0"/>
                <w:bCs w:val="0"/>
                <w:color w:val="CCCCCC"/>
                <w:kern w:val="0"/>
                <w:sz w:val="21"/>
                <w:szCs w:val="21"/>
                <w:shd w:val="clear" w:fill="1F1F1F"/>
                <w:lang w:val="en-US" w:eastAsia="zh-CN" w:bidi="ar"/>
              </w:rPr>
              <w:t>):</w:t>
            </w:r>
          </w:p>
          <w:p w14:paraId="1E1A97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w:t>
            </w:r>
            <w:r>
              <w:rPr>
                <w:rFonts w:hint="eastAsia"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DDFBE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newPrice</w:t>
            </w:r>
          </w:p>
          <w:p w14:paraId="2CCCAE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Restock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3D99AA5C">
            <w:pPr>
              <w:keepNext w:val="0"/>
              <w:keepLines w:val="0"/>
              <w:widowControl/>
              <w:suppressLineNumbers w:val="0"/>
              <w:shd w:val="clear" w:fill="1F1F1F"/>
              <w:spacing w:line="190" w:lineRule="atLeast"/>
              <w:jc w:val="left"/>
              <w:rPr>
                <w:rFonts w:hint="default" w:eastAsia="宋体"/>
                <w:lang w:val="en-US" w:eastAsia="zh-CN"/>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__InStock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p>
        </w:tc>
      </w:tr>
    </w:tbl>
    <w:p w14:paraId="58B5CCDE"/>
    <w:p w14:paraId="5726218E">
      <w:r>
        <w:t>(c) Write program code for the main program that:</w:t>
      </w:r>
    </w:p>
    <w:p w14:paraId="64F75A99">
      <w:r>
        <w:t xml:space="preserve">   creates two Laptop objects: lp1 with ID "LP12", price 1850.0 and 4 in stock,</w:t>
      </w:r>
    </w:p>
    <w:p w14:paraId="0890D5E3">
      <w:r>
        <w:t xml:space="preserve">      and lp2 with ID "LP07", price 2499.5 and 2 in stock</w:t>
      </w:r>
    </w:p>
    <w:p w14:paraId="5488E219">
      <w:r>
        <w:t xml:space="preserve">   calls SetPrice(3200) on lp1</w:t>
      </w:r>
    </w:p>
    <w:p w14:paraId="0202DEDB">
      <w:r>
        <w:t xml:space="preserve">   calls SetPrice(2350.0) on lp2</w:t>
      </w:r>
    </w:p>
    <w:p w14:paraId="090AC6A4">
      <w:r>
        <w:t xml:space="preserve">   calls Restock(3) on lp1</w:t>
      </w:r>
    </w:p>
    <w:p w14:paraId="0B2977BE">
      <w:r>
        <w:t xml:space="preserve">   outputs the price of lp1, then the price of lp2, then the number of lp1 in stock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81A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75341FF">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lp1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Laptop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LaptopID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"LP12"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1850.0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InStock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1E07AC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lp2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Laptop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LaptopID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"LP07"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2499.5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InStock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6F48F4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lp1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setPrice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3200</w:t>
            </w:r>
            <w:r>
              <w:rPr>
                <w:rFonts w:hint="default" w:ascii="Consolas" w:hAnsi="Consolas" w:eastAsia="Consolas" w:cs="Consolas"/>
                <w:b w:val="0"/>
                <w:bCs w:val="0"/>
                <w:color w:val="CCCCCC"/>
                <w:kern w:val="0"/>
                <w:sz w:val="21"/>
                <w:szCs w:val="21"/>
                <w:shd w:val="clear" w:fill="1F1F1F"/>
                <w:lang w:val="en-US" w:eastAsia="zh-CN" w:bidi="ar"/>
              </w:rPr>
              <w:t>)</w:t>
            </w:r>
          </w:p>
          <w:p w14:paraId="1DDC6F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lp2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setPrice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2350.0</w:t>
            </w:r>
            <w:r>
              <w:rPr>
                <w:rFonts w:hint="default" w:ascii="Consolas" w:hAnsi="Consolas" w:eastAsia="Consolas" w:cs="Consolas"/>
                <w:b w:val="0"/>
                <w:bCs w:val="0"/>
                <w:color w:val="CCCCCC"/>
                <w:kern w:val="0"/>
                <w:sz w:val="21"/>
                <w:szCs w:val="21"/>
                <w:shd w:val="clear" w:fill="1F1F1F"/>
                <w:lang w:val="en-US" w:eastAsia="zh-CN" w:bidi="ar"/>
              </w:rPr>
              <w:t>)</w:t>
            </w:r>
          </w:p>
          <w:p w14:paraId="04AB3A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lp1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Restock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27018B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lp1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GetPrice</w:t>
            </w:r>
            <w:r>
              <w:rPr>
                <w:rFonts w:hint="default" w:ascii="Consolas" w:hAnsi="Consolas" w:eastAsia="Consolas" w:cs="Consolas"/>
                <w:b w:val="0"/>
                <w:bCs w:val="0"/>
                <w:color w:val="CCCCCC"/>
                <w:kern w:val="0"/>
                <w:sz w:val="21"/>
                <w:szCs w:val="21"/>
                <w:shd w:val="clear" w:fill="1F1F1F"/>
                <w:lang w:val="en-US" w:eastAsia="zh-CN" w:bidi="ar"/>
              </w:rPr>
              <w:t>())</w:t>
            </w:r>
          </w:p>
          <w:p w14:paraId="56BA54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lp2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GetPrice</w:t>
            </w:r>
            <w:r>
              <w:rPr>
                <w:rFonts w:hint="default" w:ascii="Consolas" w:hAnsi="Consolas" w:eastAsia="Consolas" w:cs="Consolas"/>
                <w:b w:val="0"/>
                <w:bCs w:val="0"/>
                <w:color w:val="CCCCCC"/>
                <w:kern w:val="0"/>
                <w:sz w:val="21"/>
                <w:szCs w:val="21"/>
                <w:shd w:val="clear" w:fill="1F1F1F"/>
                <w:lang w:val="en-US" w:eastAsia="zh-CN" w:bidi="ar"/>
              </w:rPr>
              <w:t>())</w:t>
            </w:r>
          </w:p>
          <w:p w14:paraId="1996BBE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lp1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GetStock</w:t>
            </w:r>
            <w:r>
              <w:rPr>
                <w:rFonts w:hint="default" w:ascii="Consolas" w:hAnsi="Consolas" w:eastAsia="Consolas" w:cs="Consolas"/>
                <w:b w:val="0"/>
                <w:bCs w:val="0"/>
                <w:color w:val="CCCCCC"/>
                <w:kern w:val="0"/>
                <w:sz w:val="21"/>
                <w:szCs w:val="21"/>
                <w:shd w:val="clear" w:fill="1F1F1F"/>
                <w:lang w:val="en-US" w:eastAsia="zh-CN" w:bidi="ar"/>
              </w:rPr>
              <w:t>())</w:t>
            </w:r>
          </w:p>
        </w:tc>
      </w:tr>
    </w:tbl>
    <w:p w14:paraId="3A800CCB"/>
    <w:p w14:paraId="21250260">
      <w:r>
        <w:t>(d) Test your program and take a screenshot of the output. Paste the screenshot into the box below.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24C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AA7A93F">
            <w:pPr>
              <w:spacing w:line="240" w:lineRule="auto"/>
            </w:pPr>
            <w:r>
              <w:drawing>
                <wp:inline distT="0" distB="0" distL="114300" distR="114300">
                  <wp:extent cx="387350" cy="3429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87350" cy="342900"/>
                          </a:xfrm>
                          <a:prstGeom prst="rect">
                            <a:avLst/>
                          </a:prstGeom>
                          <a:noFill/>
                          <a:ln>
                            <a:noFill/>
                          </a:ln>
                        </pic:spPr>
                      </pic:pic>
                    </a:graphicData>
                  </a:graphic>
                </wp:inline>
              </w:drawing>
            </w:r>
          </w:p>
        </w:tc>
      </w:tr>
    </w:tbl>
    <w:p w14:paraId="45439B05"/>
    <w:p w14:paraId="4A6333DC">
      <w:r>
        <w:t>(e) Explain one reason why the attributes are private and are changed by calling SetPrice(newPrice) rather than by changing the attribute directly.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38C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60AE11F">
            <w:pPr>
              <w:spacing w:line="240" w:lineRule="auto"/>
              <w:rPr>
                <w:rFonts w:hint="default" w:eastAsia="宋体"/>
                <w:lang w:val="en-US" w:eastAsia="zh-CN"/>
              </w:rPr>
            </w:pPr>
            <w:commentRangeStart w:id="2"/>
            <w:r>
              <w:rPr>
                <w:rFonts w:hint="eastAsia" w:eastAsia="宋体"/>
                <w:lang w:val="en-US" w:eastAsia="zh-CN"/>
              </w:rPr>
              <w:t>Because private attributes prevent misuse of data memebers, making sure data members are used intentionally, not by mistake.</w:t>
            </w:r>
            <w:commentRangeEnd w:id="2"/>
            <w:r>
              <w:rPr>
                <w:rStyle w:val="CommentReference"/>
              </w:rPr>
              <w:commentReference w:id="2"/>
            </w:r>
          </w:p>
        </w:tc>
      </w:tr>
    </w:tbl>
    <w:p w14:paraId="33A0F715"/>
    <w:p w14:paraId="4C112692"/>
    <w:p w14:paraId="211E1EB3">
      <w:r>
        <w:t>Question 2 - Linked list  (28 marks)</w:t>
      </w:r>
    </w:p>
    <w:p w14:paraId="69F1D91F">
      <w:r>
        <w:t>A linked list is stored in two parallel 1D arrays. The variable startPointer holds the index of the first node in the list and heapStartPointer holds the index of the first free node. A null pointer is represented by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86E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1723824">
            <w:pPr>
              <w:spacing w:line="240" w:lineRule="auto"/>
            </w:pPr>
            <w:r>
              <w:rPr>
                <w:rFonts w:ascii="Courier New" w:hAnsi="Courier New"/>
                <w:sz w:val="19"/>
              </w:rPr>
              <w:t>DECLARE myLinkedList : ARRAY[0:8] OF INTEGER</w:t>
            </w:r>
          </w:p>
          <w:p w14:paraId="2C1ADB2C">
            <w:pPr>
              <w:spacing w:line="240" w:lineRule="auto"/>
            </w:pPr>
            <w:r>
              <w:rPr>
                <w:rFonts w:ascii="Courier New" w:hAnsi="Courier New"/>
                <w:sz w:val="19"/>
              </w:rPr>
              <w:t>DECLARE myLinkedListPointers : ARRAY[0:8] OF INTEGER</w:t>
            </w:r>
          </w:p>
          <w:p w14:paraId="238E594B">
            <w:pPr>
              <w:spacing w:line="240" w:lineRule="auto"/>
            </w:pPr>
            <w:r>
              <w:rPr>
                <w:rFonts w:ascii="Courier New" w:hAnsi="Courier New"/>
                <w:sz w:val="19"/>
              </w:rPr>
              <w:t>DECLARE startPointer : INTEGER</w:t>
            </w:r>
          </w:p>
          <w:p w14:paraId="2474A563">
            <w:pPr>
              <w:spacing w:line="240" w:lineRule="auto"/>
            </w:pPr>
            <w:r>
              <w:rPr>
                <w:rFonts w:ascii="Courier New" w:hAnsi="Courier New"/>
                <w:sz w:val="19"/>
              </w:rPr>
              <w:t>DECLARE heapStartPointer : INTEGER</w:t>
            </w:r>
          </w:p>
          <w:p w14:paraId="6609DA85">
            <w:pPr>
              <w:spacing w:line="240" w:lineRule="auto"/>
            </w:pPr>
            <w:r>
              <w:rPr>
                <w:rFonts w:ascii="Courier New" w:hAnsi="Courier New"/>
                <w:sz w:val="19"/>
              </w:rPr>
              <w:t>CONSTANT nullPointer = -1</w:t>
            </w:r>
          </w:p>
          <w:p w14:paraId="03B0773A">
            <w:pPr>
              <w:spacing w:line="240" w:lineRule="auto"/>
            </w:pPr>
          </w:p>
          <w:p w14:paraId="0CCC2EBC">
            <w:pPr>
              <w:spacing w:line="240" w:lineRule="auto"/>
            </w:pPr>
            <w:r>
              <w:rPr>
                <w:rFonts w:ascii="Courier New" w:hAnsi="Courier New"/>
                <w:sz w:val="19"/>
              </w:rPr>
              <w:t>Index | myLinkedList | myLinkedListPointers</w:t>
            </w:r>
          </w:p>
          <w:p w14:paraId="5AE07216">
            <w:pPr>
              <w:spacing w:line="240" w:lineRule="auto"/>
            </w:pPr>
            <w:r>
              <w:rPr>
                <w:rFonts w:ascii="Courier New" w:hAnsi="Courier New"/>
                <w:sz w:val="19"/>
              </w:rPr>
              <w:t xml:space="preserve">  0   |      14      |           2</w:t>
            </w:r>
          </w:p>
          <w:p w14:paraId="1608D75D">
            <w:pPr>
              <w:spacing w:line="240" w:lineRule="auto"/>
            </w:pPr>
            <w:r>
              <w:rPr>
                <w:rFonts w:ascii="Courier New" w:hAnsi="Courier New"/>
                <w:sz w:val="19"/>
              </w:rPr>
              <w:t xml:space="preserve">  1   |              |           4</w:t>
            </w:r>
          </w:p>
          <w:p w14:paraId="4C43D01C">
            <w:pPr>
              <w:spacing w:line="240" w:lineRule="auto"/>
            </w:pPr>
            <w:r>
              <w:rPr>
                <w:rFonts w:ascii="Courier New" w:hAnsi="Courier New"/>
                <w:sz w:val="19"/>
              </w:rPr>
              <w:t xml:space="preserve">  2   |      23      |           7</w:t>
            </w:r>
          </w:p>
          <w:p w14:paraId="42921E5E">
            <w:pPr>
              <w:spacing w:line="240" w:lineRule="auto"/>
            </w:pPr>
            <w:r>
              <w:rPr>
                <w:rFonts w:ascii="Courier New" w:hAnsi="Courier New"/>
                <w:sz w:val="19"/>
              </w:rPr>
              <w:t xml:space="preserve">  3   |              |           8</w:t>
            </w:r>
          </w:p>
          <w:p w14:paraId="67261A56">
            <w:pPr>
              <w:spacing w:line="240" w:lineRule="auto"/>
            </w:pPr>
            <w:r>
              <w:rPr>
                <w:rFonts w:ascii="Courier New" w:hAnsi="Courier New"/>
                <w:sz w:val="19"/>
              </w:rPr>
              <w:t xml:space="preserve">  4   |              |           6</w:t>
            </w:r>
          </w:p>
          <w:p w14:paraId="4DF2DEE7">
            <w:pPr>
              <w:spacing w:line="240" w:lineRule="auto"/>
            </w:pPr>
            <w:r>
              <w:rPr>
                <w:rFonts w:ascii="Courier New" w:hAnsi="Courier New"/>
                <w:sz w:val="19"/>
              </w:rPr>
              <w:t xml:space="preserve">  5   |              |          -1</w:t>
            </w:r>
          </w:p>
          <w:p w14:paraId="056C4ADA">
            <w:pPr>
              <w:spacing w:line="240" w:lineRule="auto"/>
            </w:pPr>
            <w:r>
              <w:rPr>
                <w:rFonts w:ascii="Courier New" w:hAnsi="Courier New"/>
                <w:sz w:val="19"/>
              </w:rPr>
              <w:t xml:space="preserve">  6   |              |           3</w:t>
            </w:r>
          </w:p>
          <w:p w14:paraId="7BB77571">
            <w:pPr>
              <w:spacing w:line="240" w:lineRule="auto"/>
            </w:pPr>
            <w:r>
              <w:rPr>
                <w:rFonts w:ascii="Courier New" w:hAnsi="Courier New"/>
                <w:sz w:val="19"/>
              </w:rPr>
              <w:t xml:space="preserve">  7   |      46      |          -1</w:t>
            </w:r>
          </w:p>
          <w:p w14:paraId="6F4A1F57">
            <w:pPr>
              <w:spacing w:line="240" w:lineRule="auto"/>
            </w:pPr>
            <w:r>
              <w:rPr>
                <w:rFonts w:ascii="Courier New" w:hAnsi="Courier New"/>
                <w:sz w:val="19"/>
              </w:rPr>
              <w:t xml:space="preserve">  8   |              |           5</w:t>
            </w:r>
          </w:p>
          <w:p w14:paraId="22EE4E73">
            <w:pPr>
              <w:spacing w:line="240" w:lineRule="auto"/>
            </w:pPr>
          </w:p>
          <w:p w14:paraId="403EB053">
            <w:pPr>
              <w:spacing w:line="240" w:lineRule="auto"/>
            </w:pPr>
            <w:r>
              <w:rPr>
                <w:rFonts w:ascii="Courier New" w:hAnsi="Courier New"/>
                <w:sz w:val="19"/>
              </w:rPr>
              <w:t>startPointer = 0        heapStartPointer = 1</w:t>
            </w:r>
          </w:p>
        </w:tc>
      </w:tr>
    </w:tbl>
    <w:p w14:paraId="667CEFCC"/>
    <w:p w14:paraId="1CBE953B">
      <w:r>
        <w:t>(a) State the value of heapStartPointer, list the values currently stored in the linked list in order, and state how many nodes are free.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56E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52BF2CD">
            <w:pPr>
              <w:spacing w:line="240" w:lineRule="auto"/>
              <w:rPr>
                <w:rFonts w:hint="default" w:eastAsia="宋体"/>
                <w:lang w:val="en-US" w:eastAsia="zh-CN"/>
              </w:rPr>
            </w:pPr>
            <w:commentRangeStart w:id="3"/>
            <w:r>
              <w:rPr>
                <w:rFonts w:hint="eastAsia" w:eastAsia="宋体"/>
                <w:lang w:val="en-US" w:eastAsia="zh-CN"/>
              </w:rPr>
              <w:t>Value of heapStartPointer is 0. Values currently stored in the linked list: 14,23,46. There are 6 nodes that are free.</w:t>
            </w:r>
            <w:commentRangeEnd w:id="3"/>
            <w:r>
              <w:rPr>
                <w:rStyle w:val="CommentReference"/>
              </w:rPr>
              <w:commentReference w:id="3"/>
            </w:r>
          </w:p>
        </w:tc>
      </w:tr>
    </w:tbl>
    <w:p w14:paraId="11FCFC39"/>
    <w:p w14:paraId="3EE3976D">
      <w:r>
        <w:t>(b) The procedure insertAtPosition(itemAdd, position) inserts a new node so that it becomes the node at the given position in the list, where the first node is at position 0. Complete the pseudocode below. Use the box underneath for any working.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889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0AC803E">
            <w:pPr>
              <w:spacing w:line="240" w:lineRule="auto"/>
            </w:pPr>
            <w:r>
              <w:rPr>
                <w:rFonts w:ascii="Courier New" w:hAnsi="Courier New"/>
                <w:sz w:val="19"/>
              </w:rPr>
              <w:t>PROCEDURE insertAtPosition(itemAdd, position)</w:t>
            </w:r>
          </w:p>
          <w:p w14:paraId="0596FF3A">
            <w:pPr>
              <w:spacing w:line="240" w:lineRule="auto"/>
            </w:pPr>
            <w:r>
              <w:rPr>
                <w:rFonts w:ascii="Courier New" w:hAnsi="Courier New"/>
                <w:sz w:val="19"/>
              </w:rPr>
              <w:t xml:space="preserve">    DECLARE newNodePointer : INTEGER</w:t>
            </w:r>
          </w:p>
          <w:p w14:paraId="56771002">
            <w:pPr>
              <w:spacing w:line="240" w:lineRule="auto"/>
            </w:pPr>
            <w:r>
              <w:rPr>
                <w:rFonts w:ascii="Courier New" w:hAnsi="Courier New"/>
                <w:sz w:val="19"/>
              </w:rPr>
              <w:t xml:space="preserve">    DECLARE currentPointer : INTEGER</w:t>
            </w:r>
          </w:p>
          <w:p w14:paraId="4AC01627">
            <w:pPr>
              <w:spacing w:line="240" w:lineRule="auto"/>
            </w:pPr>
            <w:r>
              <w:rPr>
                <w:rFonts w:ascii="Courier New" w:hAnsi="Courier New"/>
                <w:sz w:val="19"/>
              </w:rPr>
              <w:t xml:space="preserve">    DECLARE previousPointer : INTEGER</w:t>
            </w:r>
          </w:p>
          <w:p w14:paraId="49DAD951">
            <w:pPr>
              <w:spacing w:line="240" w:lineRule="auto"/>
            </w:pPr>
            <w:r>
              <w:rPr>
                <w:rFonts w:ascii="Courier New" w:hAnsi="Courier New"/>
                <w:sz w:val="19"/>
              </w:rPr>
              <w:t xml:space="preserve">    DECLARE index : INTEGER</w:t>
            </w:r>
          </w:p>
          <w:p w14:paraId="238C0EC8">
            <w:pPr>
              <w:spacing w:line="240" w:lineRule="auto"/>
            </w:pPr>
            <w:r>
              <w:rPr>
                <w:rFonts w:ascii="Courier New" w:hAnsi="Courier New"/>
                <w:sz w:val="19"/>
              </w:rPr>
              <w:t xml:space="preserve">    CONSTANT nullPointer = -1</w:t>
            </w:r>
          </w:p>
          <w:p w14:paraId="187C1E32">
            <w:pPr>
              <w:spacing w:line="240" w:lineRule="auto"/>
            </w:pPr>
            <w:r>
              <w:rPr>
                <w:rFonts w:ascii="Courier New" w:hAnsi="Courier New"/>
                <w:sz w:val="19"/>
              </w:rPr>
              <w:t xml:space="preserve">    IF heapStartPointer = nullPointer THEN</w:t>
            </w:r>
          </w:p>
          <w:p w14:paraId="35D42978">
            <w:pPr>
              <w:spacing w:line="240" w:lineRule="auto"/>
            </w:pPr>
            <w:r>
              <w:rPr>
                <w:rFonts w:ascii="Courier New" w:hAnsi="Courier New"/>
                <w:sz w:val="19"/>
              </w:rPr>
              <w:t xml:space="preserve">        OUTPUT "No space available"</w:t>
            </w:r>
          </w:p>
          <w:p w14:paraId="69AAC23D">
            <w:pPr>
              <w:spacing w:line="240" w:lineRule="auto"/>
            </w:pPr>
            <w:r>
              <w:rPr>
                <w:rFonts w:ascii="Courier New" w:hAnsi="Courier New"/>
                <w:sz w:val="19"/>
              </w:rPr>
              <w:t xml:space="preserve">    ELSE</w:t>
            </w:r>
          </w:p>
          <w:p w14:paraId="4D9AEB59">
            <w:pPr>
              <w:spacing w:line="240" w:lineRule="auto"/>
              <w:rPr>
                <w:rFonts w:hint="default" w:eastAsia="宋体"/>
                <w:lang w:val="en-US" w:eastAsia="zh-CN"/>
              </w:rPr>
            </w:pPr>
            <w:r>
              <w:rPr>
                <w:rFonts w:ascii="Courier New" w:hAnsi="Courier New"/>
                <w:sz w:val="19"/>
              </w:rPr>
              <w:t xml:space="preserve">        newNodePointer &lt;- </w:t>
            </w:r>
            <w:r>
              <w:rPr>
                <w:rFonts w:hint="eastAsia" w:ascii="Courier New" w:hAnsi="Courier New" w:eastAsia="宋体"/>
                <w:sz w:val="19"/>
                <w:lang w:val="en-US" w:eastAsia="zh-CN"/>
              </w:rPr>
              <w:t>heapStartPointer</w:t>
            </w:r>
          </w:p>
          <w:p w14:paraId="10A046BC">
            <w:pPr>
              <w:spacing w:line="240" w:lineRule="auto"/>
              <w:rPr>
                <w:rFonts w:hint="default" w:eastAsia="宋体"/>
                <w:lang w:val="en-US" w:eastAsia="zh-CN"/>
              </w:rPr>
            </w:pPr>
            <w:r>
              <w:rPr>
                <w:rFonts w:ascii="Courier New" w:hAnsi="Courier New"/>
                <w:sz w:val="19"/>
              </w:rPr>
              <w:t xml:space="preserve">        heapStartPointer &lt;- </w:t>
            </w:r>
            <w:r>
              <w:rPr>
                <w:rFonts w:hint="eastAsia" w:ascii="Courier New" w:hAnsi="Courier New" w:eastAsia="宋体"/>
                <w:sz w:val="19"/>
                <w:lang w:val="en-US" w:eastAsia="zh-CN"/>
              </w:rPr>
              <w:t>myLinkedListPointers[heapStartPointer]</w:t>
            </w:r>
          </w:p>
          <w:p w14:paraId="1FDF0E6B">
            <w:pPr>
              <w:spacing w:line="240" w:lineRule="auto"/>
              <w:rPr>
                <w:rFonts w:hint="default" w:eastAsia="宋体"/>
                <w:lang w:val="en-US" w:eastAsia="zh-CN"/>
              </w:rPr>
            </w:pPr>
            <w:r>
              <w:rPr>
                <w:rFonts w:ascii="Courier New" w:hAnsi="Courier New"/>
                <w:sz w:val="19"/>
              </w:rPr>
              <w:t xml:space="preserve">        myLinkedList[newNodePointer] &lt;- </w:t>
            </w:r>
            <w:r>
              <w:rPr>
                <w:rFonts w:hint="eastAsia" w:ascii="Courier New" w:hAnsi="Courier New" w:eastAsia="宋体"/>
                <w:sz w:val="19"/>
                <w:lang w:val="en-US" w:eastAsia="zh-CN"/>
              </w:rPr>
              <w:t>itemAdd</w:t>
            </w:r>
          </w:p>
          <w:p w14:paraId="4484D5A3">
            <w:pPr>
              <w:spacing w:line="240" w:lineRule="auto"/>
            </w:pPr>
            <w:r>
              <w:rPr>
                <w:rFonts w:ascii="Courier New" w:hAnsi="Courier New"/>
                <w:sz w:val="19"/>
              </w:rPr>
              <w:t xml:space="preserve">        IF position = 0 OR startPointer = nullPointer THEN</w:t>
            </w:r>
          </w:p>
          <w:p w14:paraId="58BC0474">
            <w:pPr>
              <w:spacing w:line="240" w:lineRule="auto"/>
            </w:pPr>
            <w:r>
              <w:rPr>
                <w:rFonts w:ascii="Courier New" w:hAnsi="Courier New"/>
                <w:sz w:val="19"/>
              </w:rPr>
              <w:t xml:space="preserve">            myLinkedListPointers[newNodePointer] &lt;- startPointer</w:t>
            </w:r>
          </w:p>
          <w:p w14:paraId="58F93E53">
            <w:pPr>
              <w:spacing w:line="240" w:lineRule="auto"/>
            </w:pPr>
            <w:r>
              <w:rPr>
                <w:rFonts w:ascii="Courier New" w:hAnsi="Courier New"/>
                <w:sz w:val="19"/>
              </w:rPr>
              <w:t xml:space="preserve">            startPointer &lt;- newNodePointer</w:t>
            </w:r>
          </w:p>
          <w:p w14:paraId="4FCB5371">
            <w:pPr>
              <w:spacing w:line="240" w:lineRule="auto"/>
            </w:pPr>
            <w:r>
              <w:rPr>
                <w:rFonts w:ascii="Courier New" w:hAnsi="Courier New"/>
                <w:sz w:val="19"/>
              </w:rPr>
              <w:t xml:space="preserve">        ELSE</w:t>
            </w:r>
          </w:p>
          <w:p w14:paraId="320A93B5">
            <w:pPr>
              <w:spacing w:line="240" w:lineRule="auto"/>
            </w:pPr>
            <w:r>
              <w:rPr>
                <w:rFonts w:ascii="Courier New" w:hAnsi="Courier New"/>
                <w:sz w:val="19"/>
              </w:rPr>
              <w:t xml:space="preserve">            previousPointer &lt;- nullPointer</w:t>
            </w:r>
          </w:p>
          <w:p w14:paraId="56E16175">
            <w:pPr>
              <w:spacing w:line="240" w:lineRule="auto"/>
            </w:pPr>
            <w:r>
              <w:rPr>
                <w:rFonts w:ascii="Courier New" w:hAnsi="Courier New"/>
                <w:sz w:val="19"/>
              </w:rPr>
              <w:t xml:space="preserve">            currentPointer &lt;- startPointer</w:t>
            </w:r>
          </w:p>
          <w:p w14:paraId="51506FC6">
            <w:pPr>
              <w:spacing w:line="240" w:lineRule="auto"/>
            </w:pPr>
            <w:r>
              <w:rPr>
                <w:rFonts w:ascii="Courier New" w:hAnsi="Courier New"/>
                <w:sz w:val="19"/>
              </w:rPr>
              <w:t xml:space="preserve">            index &lt;- 0</w:t>
            </w:r>
          </w:p>
          <w:p w14:paraId="63A51857">
            <w:pPr>
              <w:spacing w:line="240" w:lineRule="auto"/>
            </w:pPr>
            <w:r>
              <w:rPr>
                <w:rFonts w:ascii="Courier New" w:hAnsi="Courier New"/>
                <w:sz w:val="19"/>
              </w:rPr>
              <w:t xml:space="preserve">            WHILE currentPointer &lt;&gt; nullPointer AND</w:t>
            </w:r>
          </w:p>
          <w:p w14:paraId="23CD1D97">
            <w:pPr>
              <w:spacing w:line="240" w:lineRule="auto"/>
              <w:rPr>
                <w:rFonts w:hint="default" w:eastAsia="宋体"/>
                <w:lang w:val="en-US" w:eastAsia="zh-CN"/>
              </w:rPr>
            </w:pPr>
            <w:r>
              <w:rPr>
                <w:rFonts w:ascii="Courier New" w:hAnsi="Courier New"/>
                <w:sz w:val="19"/>
              </w:rPr>
              <w:t xml:space="preserve">                  </w:t>
            </w:r>
            <w:r>
              <w:rPr>
                <w:rFonts w:hint="eastAsia" w:ascii="Courier New" w:hAnsi="Courier New" w:eastAsia="宋体"/>
                <w:sz w:val="19"/>
                <w:lang w:val="en-US" w:eastAsia="zh-CN"/>
              </w:rPr>
              <w:t>index &lt; position</w:t>
            </w:r>
          </w:p>
          <w:p w14:paraId="5497973C">
            <w:pPr>
              <w:spacing w:line="240" w:lineRule="auto"/>
            </w:pPr>
            <w:r>
              <w:rPr>
                <w:rFonts w:ascii="Courier New" w:hAnsi="Courier New"/>
                <w:sz w:val="19"/>
              </w:rPr>
              <w:t xml:space="preserve">                previousPointer &lt;- currentPointer</w:t>
            </w:r>
          </w:p>
          <w:p w14:paraId="2B4B2FE3">
            <w:pPr>
              <w:spacing w:line="240" w:lineRule="auto"/>
            </w:pPr>
            <w:r>
              <w:rPr>
                <w:rFonts w:ascii="Courier New" w:hAnsi="Courier New"/>
                <w:sz w:val="19"/>
              </w:rPr>
              <w:t xml:space="preserve">                currentPointer &lt;-</w:t>
            </w:r>
          </w:p>
          <w:p w14:paraId="5A454BE9">
            <w:pPr>
              <w:spacing w:line="240" w:lineRule="auto"/>
            </w:pPr>
            <w:r>
              <w:rPr>
                <w:rFonts w:ascii="Courier New" w:hAnsi="Courier New"/>
                <w:sz w:val="19"/>
              </w:rPr>
              <w:t xml:space="preserve">                    myLinkedListPointers[currentPointer]</w:t>
            </w:r>
          </w:p>
          <w:p w14:paraId="00AAF1E1">
            <w:pPr>
              <w:spacing w:line="240" w:lineRule="auto"/>
            </w:pPr>
            <w:r>
              <w:rPr>
                <w:rFonts w:ascii="Courier New" w:hAnsi="Courier New"/>
                <w:sz w:val="19"/>
              </w:rPr>
              <w:t xml:space="preserve">                index &lt;- index + 1</w:t>
            </w:r>
          </w:p>
          <w:p w14:paraId="64D62EE4">
            <w:pPr>
              <w:spacing w:line="240" w:lineRule="auto"/>
            </w:pPr>
            <w:r>
              <w:rPr>
                <w:rFonts w:ascii="Courier New" w:hAnsi="Courier New"/>
                <w:sz w:val="19"/>
              </w:rPr>
              <w:t xml:space="preserve">            ENDWHILE</w:t>
            </w:r>
          </w:p>
          <w:p w14:paraId="1547F542">
            <w:pPr>
              <w:spacing w:line="240" w:lineRule="auto"/>
              <w:rPr>
                <w:rFonts w:hint="default" w:eastAsia="宋体"/>
                <w:lang w:val="en-US" w:eastAsia="zh-CN"/>
              </w:rPr>
            </w:pPr>
            <w:r>
              <w:rPr>
                <w:rFonts w:ascii="Courier New" w:hAnsi="Courier New"/>
                <w:sz w:val="19"/>
              </w:rPr>
              <w:t xml:space="preserve">            myLinkedListPointers[newNodePointer] &lt;- </w:t>
            </w:r>
            <w:r>
              <w:rPr>
                <w:rFonts w:hint="eastAsia" w:ascii="Courier New" w:hAnsi="Courier New" w:eastAsia="宋体"/>
                <w:sz w:val="19"/>
                <w:lang w:val="en-US" w:eastAsia="zh-CN"/>
              </w:rPr>
              <w:t>currentPointer</w:t>
            </w:r>
          </w:p>
          <w:p w14:paraId="4D28ED45">
            <w:pPr>
              <w:spacing w:line="240" w:lineRule="auto"/>
              <w:rPr>
                <w:rFonts w:hint="eastAsia" w:ascii="Courier New" w:hAnsi="Courier New" w:eastAsia="宋体"/>
                <w:sz w:val="19"/>
                <w:lang w:val="en-US" w:eastAsia="zh-CN"/>
              </w:rPr>
            </w:pPr>
            <w:r>
              <w:rPr>
                <w:rFonts w:ascii="Courier New" w:hAnsi="Courier New"/>
                <w:sz w:val="19"/>
              </w:rPr>
              <w:t xml:space="preserve">            myLinkedListPointers[previousPointer] &lt;- </w:t>
            </w:r>
            <w:r>
              <w:rPr>
                <w:rFonts w:hint="eastAsia" w:ascii="Courier New" w:hAnsi="Courier New" w:eastAsia="宋体"/>
                <w:sz w:val="19"/>
                <w:lang w:val="en-US" w:eastAsia="zh-CN"/>
              </w:rPr>
              <w:t>newNodePointer</w:t>
            </w:r>
          </w:p>
          <w:p w14:paraId="17CD049D">
            <w:pPr>
              <w:spacing w:line="240" w:lineRule="auto"/>
              <w:rPr>
                <w:rFonts w:hint="default" w:ascii="Courier New" w:hAnsi="Courier New" w:eastAsia="宋体"/>
                <w:sz w:val="19"/>
                <w:lang w:val="en-US" w:eastAsia="zh-CN"/>
              </w:rPr>
            </w:pPr>
          </w:p>
          <w:p w14:paraId="064782D0">
            <w:pPr>
              <w:spacing w:line="240" w:lineRule="auto"/>
            </w:pPr>
            <w:r>
              <w:rPr>
                <w:rFonts w:ascii="Courier New" w:hAnsi="Courier New"/>
                <w:sz w:val="19"/>
              </w:rPr>
              <w:t xml:space="preserve">        ENDIF</w:t>
            </w:r>
          </w:p>
          <w:p w14:paraId="4E46A01B">
            <w:pPr>
              <w:spacing w:line="240" w:lineRule="auto"/>
            </w:pPr>
            <w:r>
              <w:rPr>
                <w:rFonts w:ascii="Courier New" w:hAnsi="Courier New"/>
                <w:sz w:val="19"/>
              </w:rPr>
              <w:t xml:space="preserve">    ENDIF</w:t>
            </w:r>
          </w:p>
          <w:p w14:paraId="248E7D6E">
            <w:pPr>
              <w:spacing w:line="240" w:lineRule="auto"/>
            </w:pPr>
            <w:r>
              <w:rPr>
                <w:rFonts w:ascii="Courier New" w:hAnsi="Courier New"/>
                <w:sz w:val="19"/>
              </w:rPr>
              <w:t>ENDPROCEDURE</w:t>
            </w:r>
          </w:p>
        </w:tc>
      </w:tr>
    </w:tbl>
    <w:p w14:paraId="112D6A4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8A5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7D4688E">
            <w:pPr>
              <w:spacing w:line="240" w:lineRule="auto"/>
            </w:pPr>
            <w:r>
              <w:t>Write the missing lines above. Use this box for any working.</w:t>
            </w:r>
          </w:p>
          <w:p w14:paraId="643D4129">
            <w:pPr>
              <w:spacing w:line="240" w:lineRule="auto"/>
            </w:pPr>
          </w:p>
        </w:tc>
      </w:tr>
    </w:tbl>
    <w:p w14:paraId="64A7B260"/>
    <w:p w14:paraId="707DCDA0">
      <w:r>
        <w:t>(c) The procedure call insertAtPosition(35, 2) is made. Complete the trace table below to show the value of index, previousPointer and currentPointer before the WHILE loop starts and after each iteration of the loop.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442F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8" w:type="dxa"/>
          </w:tcPr>
          <w:p w14:paraId="007D5885">
            <w:pPr>
              <w:spacing w:line="240" w:lineRule="auto"/>
            </w:pPr>
          </w:p>
        </w:tc>
        <w:tc>
          <w:tcPr>
            <w:tcW w:w="2078" w:type="dxa"/>
          </w:tcPr>
          <w:p w14:paraId="3DA60781">
            <w:pPr>
              <w:spacing w:line="240" w:lineRule="auto"/>
            </w:pPr>
            <w:r>
              <w:t>index</w:t>
            </w:r>
          </w:p>
        </w:tc>
        <w:tc>
          <w:tcPr>
            <w:tcW w:w="2078" w:type="dxa"/>
          </w:tcPr>
          <w:p w14:paraId="632D435A">
            <w:pPr>
              <w:spacing w:line="240" w:lineRule="auto"/>
            </w:pPr>
            <w:r>
              <w:t>previousPointer</w:t>
            </w:r>
          </w:p>
        </w:tc>
        <w:tc>
          <w:tcPr>
            <w:tcW w:w="2078" w:type="dxa"/>
          </w:tcPr>
          <w:p w14:paraId="40A331A1">
            <w:pPr>
              <w:spacing w:line="240" w:lineRule="auto"/>
            </w:pPr>
            <w:r>
              <w:t>currentPointer</w:t>
            </w:r>
          </w:p>
        </w:tc>
      </w:tr>
      <w:tr w14:paraId="7E37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A86307">
            <w:pPr>
              <w:spacing w:line="240" w:lineRule="auto"/>
            </w:pPr>
            <w:r>
              <w:t>Before the loop</w:t>
            </w:r>
          </w:p>
        </w:tc>
        <w:tc>
          <w:tcPr>
            <w:tcW w:w="2078" w:type="dxa"/>
          </w:tcPr>
          <w:p w14:paraId="407C1651">
            <w:pPr>
              <w:spacing w:line="240" w:lineRule="auto"/>
              <w:rPr>
                <w:rFonts w:hint="default" w:eastAsia="宋体"/>
                <w:lang w:val="en-US" w:eastAsia="zh-CN"/>
              </w:rPr>
            </w:pPr>
            <w:r>
              <w:rPr>
                <w:rFonts w:hint="eastAsia" w:eastAsia="宋体"/>
                <w:lang w:val="en-US" w:eastAsia="zh-CN"/>
              </w:rPr>
              <w:t>0</w:t>
            </w:r>
          </w:p>
        </w:tc>
        <w:tc>
          <w:tcPr>
            <w:tcW w:w="2078" w:type="dxa"/>
          </w:tcPr>
          <w:p w14:paraId="61902512">
            <w:pPr>
              <w:spacing w:line="240" w:lineRule="auto"/>
              <w:rPr>
                <w:rFonts w:hint="default" w:eastAsia="宋体"/>
                <w:lang w:val="en-US" w:eastAsia="zh-CN"/>
              </w:rPr>
            </w:pPr>
            <w:r>
              <w:rPr>
                <w:rFonts w:hint="eastAsia" w:eastAsia="宋体"/>
                <w:lang w:val="en-US" w:eastAsia="zh-CN"/>
              </w:rPr>
              <w:t>-1</w:t>
            </w:r>
          </w:p>
        </w:tc>
        <w:tc>
          <w:tcPr>
            <w:tcW w:w="2078" w:type="dxa"/>
          </w:tcPr>
          <w:p w14:paraId="6C3326BA">
            <w:pPr>
              <w:spacing w:line="240" w:lineRule="auto"/>
              <w:rPr>
                <w:rFonts w:hint="eastAsia" w:eastAsia="宋体"/>
                <w:lang w:val="en-US" w:eastAsia="zh-CN"/>
              </w:rPr>
            </w:pPr>
            <w:r>
              <w:rPr>
                <w:rFonts w:hint="eastAsia" w:eastAsia="宋体"/>
                <w:lang w:val="en-US" w:eastAsia="zh-CN"/>
              </w:rPr>
              <w:t>0</w:t>
            </w:r>
          </w:p>
        </w:tc>
      </w:tr>
      <w:tr w14:paraId="5B39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70C68F9">
            <w:pPr>
              <w:spacing w:line="240" w:lineRule="auto"/>
            </w:pPr>
            <w:r>
              <w:t>After iteration 1</w:t>
            </w:r>
          </w:p>
        </w:tc>
        <w:tc>
          <w:tcPr>
            <w:tcW w:w="2078" w:type="dxa"/>
          </w:tcPr>
          <w:p w14:paraId="5D19E3F4">
            <w:pPr>
              <w:spacing w:line="240" w:lineRule="auto"/>
              <w:rPr>
                <w:rFonts w:hint="eastAsia" w:eastAsia="宋体"/>
                <w:lang w:val="en-US" w:eastAsia="zh-CN"/>
              </w:rPr>
            </w:pPr>
            <w:r>
              <w:rPr>
                <w:rFonts w:hint="eastAsia" w:eastAsia="宋体"/>
                <w:lang w:val="en-US" w:eastAsia="zh-CN"/>
              </w:rPr>
              <w:t>1</w:t>
            </w:r>
          </w:p>
        </w:tc>
        <w:tc>
          <w:tcPr>
            <w:tcW w:w="2078" w:type="dxa"/>
          </w:tcPr>
          <w:p w14:paraId="2FFE1E44">
            <w:pPr>
              <w:spacing w:line="240" w:lineRule="auto"/>
              <w:rPr>
                <w:rFonts w:hint="eastAsia" w:eastAsia="宋体"/>
                <w:lang w:val="en-US" w:eastAsia="zh-CN"/>
              </w:rPr>
            </w:pPr>
            <w:r>
              <w:rPr>
                <w:rFonts w:hint="eastAsia" w:eastAsia="宋体"/>
                <w:lang w:val="en-US" w:eastAsia="zh-CN"/>
              </w:rPr>
              <w:t>0</w:t>
            </w:r>
          </w:p>
        </w:tc>
        <w:tc>
          <w:tcPr>
            <w:tcW w:w="2078" w:type="dxa"/>
          </w:tcPr>
          <w:p w14:paraId="51E44FB1">
            <w:pPr>
              <w:spacing w:line="240" w:lineRule="auto"/>
              <w:rPr>
                <w:rFonts w:hint="eastAsia" w:eastAsia="宋体"/>
                <w:lang w:val="en-US" w:eastAsia="zh-CN"/>
              </w:rPr>
            </w:pPr>
            <w:r>
              <w:rPr>
                <w:rFonts w:hint="eastAsia" w:eastAsia="宋体"/>
                <w:lang w:val="en-US" w:eastAsia="zh-CN"/>
              </w:rPr>
              <w:t>2</w:t>
            </w:r>
          </w:p>
        </w:tc>
      </w:tr>
      <w:tr w14:paraId="65EB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470674B">
            <w:pPr>
              <w:spacing w:line="240" w:lineRule="auto"/>
            </w:pPr>
            <w:r>
              <w:t>After iteration 2</w:t>
            </w:r>
          </w:p>
        </w:tc>
        <w:tc>
          <w:tcPr>
            <w:tcW w:w="2078" w:type="dxa"/>
          </w:tcPr>
          <w:p w14:paraId="00C8E34A">
            <w:pPr>
              <w:spacing w:line="240" w:lineRule="auto"/>
              <w:rPr>
                <w:rFonts w:hint="eastAsia" w:eastAsia="宋体"/>
                <w:lang w:val="en-US" w:eastAsia="zh-CN"/>
              </w:rPr>
            </w:pPr>
            <w:r>
              <w:rPr>
                <w:rFonts w:hint="eastAsia" w:eastAsia="宋体"/>
                <w:lang w:val="en-US" w:eastAsia="zh-CN"/>
              </w:rPr>
              <w:t>2</w:t>
            </w:r>
          </w:p>
        </w:tc>
        <w:tc>
          <w:tcPr>
            <w:tcW w:w="2078" w:type="dxa"/>
          </w:tcPr>
          <w:p w14:paraId="487DF85A">
            <w:pPr>
              <w:spacing w:line="240" w:lineRule="auto"/>
              <w:rPr>
                <w:rFonts w:hint="default" w:eastAsia="宋体"/>
                <w:lang w:val="en-US" w:eastAsia="zh-CN"/>
              </w:rPr>
            </w:pPr>
            <w:r>
              <w:rPr>
                <w:rFonts w:hint="eastAsia" w:eastAsia="宋体"/>
                <w:lang w:val="en-US" w:eastAsia="zh-CN"/>
              </w:rPr>
              <w:t>2</w:t>
            </w:r>
          </w:p>
        </w:tc>
        <w:tc>
          <w:tcPr>
            <w:tcW w:w="2078" w:type="dxa"/>
          </w:tcPr>
          <w:p w14:paraId="7DC90913">
            <w:pPr>
              <w:spacing w:line="240" w:lineRule="auto"/>
              <w:rPr>
                <w:rFonts w:hint="eastAsia" w:eastAsia="宋体"/>
                <w:lang w:val="en-US" w:eastAsia="zh-CN"/>
              </w:rPr>
            </w:pPr>
            <w:r>
              <w:rPr>
                <w:rFonts w:hint="eastAsia" w:eastAsia="宋体"/>
                <w:lang w:val="en-US" w:eastAsia="zh-CN"/>
              </w:rPr>
              <w:t>7</w:t>
            </w:r>
          </w:p>
        </w:tc>
      </w:tr>
    </w:tbl>
    <w:p w14:paraId="70F6D211"/>
    <w:p w14:paraId="2A1E4380">
      <w:r>
        <w:t>(d) After insertAtPosition(35, 2) has been called, state the value of heapStartPointer and the value of startPointer, and state the two pointer values that have been changed. In each case give the index and its new value.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866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DA7E88F">
            <w:pPr>
              <w:spacing w:line="240" w:lineRule="auto"/>
              <w:rPr>
                <w:rFonts w:hint="default" w:eastAsia="宋体"/>
                <w:lang w:val="en-US" w:eastAsia="zh-CN"/>
              </w:rPr>
            </w:pPr>
            <w:r>
              <w:rPr>
                <w:rFonts w:hint="eastAsia" w:eastAsia="宋体"/>
                <w:lang w:val="en-US" w:eastAsia="zh-CN"/>
              </w:rPr>
              <w:t xml:space="preserve">heapStartPointer has a value of 4 and startPointer has a value of 0. Two pointers: index: 2, new value: </w:t>
            </w:r>
            <w:r>
              <w:rPr>
                <w:rFonts w:hint="default" w:eastAsia="宋体"/>
                <w:lang w:val="en-US" w:eastAsia="zh-CN"/>
              </w:rPr>
              <w:t>1; index: 1, new value: 7.</w:t>
            </w:r>
          </w:p>
        </w:tc>
      </w:tr>
    </w:tbl>
    <w:p w14:paraId="4E7221B5"/>
    <w:p w14:paraId="41FF0F15"/>
    <w:p w14:paraId="51E2367E">
      <w:r>
        <w:t>Question 3 - Binary tree  (32 marks)</w:t>
      </w:r>
    </w:p>
    <w:p w14:paraId="47854C3E">
      <w:r>
        <w:t>A binary search tree is implemented using an array of nodes. The array and the pointers are declared as 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7A8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F3077CB">
            <w:pPr>
              <w:spacing w:line="240" w:lineRule="auto"/>
            </w:pPr>
            <w:r>
              <w:rPr>
                <w:rFonts w:ascii="Courier New" w:hAnsi="Courier New"/>
                <w:sz w:val="19"/>
              </w:rPr>
              <w:t>TYPE node</w:t>
            </w:r>
          </w:p>
          <w:p w14:paraId="226CB3AC">
            <w:pPr>
              <w:spacing w:line="240" w:lineRule="auto"/>
            </w:pPr>
            <w:r>
              <w:rPr>
                <w:rFonts w:ascii="Courier New" w:hAnsi="Courier New"/>
                <w:sz w:val="19"/>
              </w:rPr>
              <w:t xml:space="preserve">    DECLARE item : INTEGER</w:t>
            </w:r>
          </w:p>
          <w:p w14:paraId="638CEA72">
            <w:pPr>
              <w:spacing w:line="240" w:lineRule="auto"/>
            </w:pPr>
            <w:r>
              <w:rPr>
                <w:rFonts w:ascii="Courier New" w:hAnsi="Courier New"/>
                <w:sz w:val="19"/>
              </w:rPr>
              <w:t xml:space="preserve">    DECLARE leftPointer : INTEGER</w:t>
            </w:r>
          </w:p>
          <w:p w14:paraId="3D189836">
            <w:pPr>
              <w:spacing w:line="240" w:lineRule="auto"/>
            </w:pPr>
            <w:r>
              <w:rPr>
                <w:rFonts w:ascii="Courier New" w:hAnsi="Courier New"/>
                <w:sz w:val="19"/>
              </w:rPr>
              <w:t xml:space="preserve">    DECLARE rightPointer : INTEGER</w:t>
            </w:r>
          </w:p>
          <w:p w14:paraId="6A31EC47">
            <w:pPr>
              <w:spacing w:line="240" w:lineRule="auto"/>
            </w:pPr>
            <w:r>
              <w:rPr>
                <w:rFonts w:ascii="Courier New" w:hAnsi="Courier New"/>
                <w:sz w:val="19"/>
              </w:rPr>
              <w:t>ENDTYPE</w:t>
            </w:r>
          </w:p>
          <w:p w14:paraId="475F173B">
            <w:pPr>
              <w:spacing w:line="240" w:lineRule="auto"/>
            </w:pPr>
          </w:p>
          <w:p w14:paraId="2D469E4B">
            <w:pPr>
              <w:spacing w:line="240" w:lineRule="auto"/>
            </w:pPr>
            <w:r>
              <w:rPr>
                <w:rFonts w:ascii="Courier New" w:hAnsi="Courier New"/>
                <w:sz w:val="19"/>
              </w:rPr>
              <w:t>DECLARE myTree[0:8] OF node</w:t>
            </w:r>
          </w:p>
          <w:p w14:paraId="7620E118">
            <w:pPr>
              <w:spacing w:line="240" w:lineRule="auto"/>
            </w:pPr>
            <w:r>
              <w:rPr>
                <w:rFonts w:ascii="Courier New" w:hAnsi="Courier New"/>
                <w:sz w:val="19"/>
              </w:rPr>
              <w:t>DECLARE rootPointer : INTEGER</w:t>
            </w:r>
          </w:p>
          <w:p w14:paraId="5EA5F877">
            <w:pPr>
              <w:spacing w:line="240" w:lineRule="auto"/>
            </w:pPr>
            <w:r>
              <w:rPr>
                <w:rFonts w:ascii="Courier New" w:hAnsi="Courier New"/>
                <w:sz w:val="19"/>
              </w:rPr>
              <w:t>DECLARE nextFreePointer : INTEGER</w:t>
            </w:r>
          </w:p>
          <w:p w14:paraId="700FBD53">
            <w:pPr>
              <w:spacing w:line="240" w:lineRule="auto"/>
            </w:pPr>
            <w:r>
              <w:rPr>
                <w:rFonts w:ascii="Courier New" w:hAnsi="Courier New"/>
                <w:sz w:val="19"/>
              </w:rPr>
              <w:t>CONSTANT nullPointer = -1</w:t>
            </w:r>
          </w:p>
        </w:tc>
      </w:tr>
    </w:tbl>
    <w:p w14:paraId="2FF5365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4DC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657643F">
            <w:pPr>
              <w:spacing w:line="240" w:lineRule="auto"/>
            </w:pPr>
            <w:r>
              <w:rPr>
                <w:rFonts w:ascii="Courier New" w:hAnsi="Courier New"/>
                <w:sz w:val="19"/>
              </w:rPr>
              <w:t>The tree is empty. The array is set up as shown below; the free</w:t>
            </w:r>
          </w:p>
          <w:p w14:paraId="64567FD5">
            <w:pPr>
              <w:spacing w:line="240" w:lineRule="auto"/>
            </w:pPr>
            <w:r>
              <w:rPr>
                <w:rFonts w:ascii="Courier New" w:hAnsi="Courier New"/>
                <w:sz w:val="19"/>
              </w:rPr>
              <w:t>nodes are linked together through their left pointers.</w:t>
            </w:r>
          </w:p>
          <w:p w14:paraId="212AA5E6">
            <w:pPr>
              <w:spacing w:line="240" w:lineRule="auto"/>
            </w:pPr>
          </w:p>
          <w:p w14:paraId="2A14A658">
            <w:pPr>
              <w:spacing w:line="240" w:lineRule="auto"/>
            </w:pPr>
            <w:r>
              <w:rPr>
                <w:rFonts w:ascii="Courier New" w:hAnsi="Courier New"/>
                <w:sz w:val="19"/>
              </w:rPr>
              <w:t>Index |  item  | leftPointer | rightPointer</w:t>
            </w:r>
          </w:p>
          <w:p w14:paraId="49957F01">
            <w:pPr>
              <w:spacing w:line="240" w:lineRule="auto"/>
            </w:pPr>
            <w:r>
              <w:rPr>
                <w:rFonts w:ascii="Courier New" w:hAnsi="Courier New"/>
                <w:sz w:val="19"/>
              </w:rPr>
              <w:t xml:space="preserve">  0   |        |      1      |     -1</w:t>
            </w:r>
          </w:p>
          <w:p w14:paraId="647CC70D">
            <w:pPr>
              <w:spacing w:line="240" w:lineRule="auto"/>
            </w:pPr>
            <w:r>
              <w:rPr>
                <w:rFonts w:ascii="Courier New" w:hAnsi="Courier New"/>
                <w:sz w:val="19"/>
              </w:rPr>
              <w:t xml:space="preserve">  1   |        |      2      |     -1</w:t>
            </w:r>
          </w:p>
          <w:p w14:paraId="46CE3DA2">
            <w:pPr>
              <w:spacing w:line="240" w:lineRule="auto"/>
            </w:pPr>
            <w:r>
              <w:rPr>
                <w:rFonts w:ascii="Courier New" w:hAnsi="Courier New"/>
                <w:sz w:val="19"/>
              </w:rPr>
              <w:t xml:space="preserve">  2   |        |      3      |     -1</w:t>
            </w:r>
          </w:p>
          <w:p w14:paraId="5B9A4A3D">
            <w:pPr>
              <w:spacing w:line="240" w:lineRule="auto"/>
            </w:pPr>
            <w:r>
              <w:rPr>
                <w:rFonts w:ascii="Courier New" w:hAnsi="Courier New"/>
                <w:sz w:val="19"/>
              </w:rPr>
              <w:t xml:space="preserve">  3   |        |      4      |     -1</w:t>
            </w:r>
          </w:p>
          <w:p w14:paraId="187764B7">
            <w:pPr>
              <w:spacing w:line="240" w:lineRule="auto"/>
            </w:pPr>
            <w:r>
              <w:rPr>
                <w:rFonts w:ascii="Courier New" w:hAnsi="Courier New"/>
                <w:sz w:val="19"/>
              </w:rPr>
              <w:t xml:space="preserve">  4   |        |      5      |     -1</w:t>
            </w:r>
          </w:p>
          <w:p w14:paraId="0D28AF7D">
            <w:pPr>
              <w:spacing w:line="240" w:lineRule="auto"/>
            </w:pPr>
            <w:r>
              <w:rPr>
                <w:rFonts w:ascii="Courier New" w:hAnsi="Courier New"/>
                <w:sz w:val="19"/>
              </w:rPr>
              <w:t xml:space="preserve">  5   |        |      6      |     -1</w:t>
            </w:r>
          </w:p>
          <w:p w14:paraId="637E68E1">
            <w:pPr>
              <w:spacing w:line="240" w:lineRule="auto"/>
            </w:pPr>
            <w:r>
              <w:rPr>
                <w:rFonts w:ascii="Courier New" w:hAnsi="Courier New"/>
                <w:sz w:val="19"/>
              </w:rPr>
              <w:t xml:space="preserve">  6   |        |      7      |     -1</w:t>
            </w:r>
          </w:p>
          <w:p w14:paraId="1536DDD8">
            <w:pPr>
              <w:spacing w:line="240" w:lineRule="auto"/>
            </w:pPr>
            <w:r>
              <w:rPr>
                <w:rFonts w:ascii="Courier New" w:hAnsi="Courier New"/>
                <w:sz w:val="19"/>
              </w:rPr>
              <w:t xml:space="preserve">  7   |        |      8      |     -1</w:t>
            </w:r>
          </w:p>
          <w:p w14:paraId="0EAE5A92">
            <w:pPr>
              <w:spacing w:line="240" w:lineRule="auto"/>
            </w:pPr>
            <w:r>
              <w:rPr>
                <w:rFonts w:ascii="Courier New" w:hAnsi="Courier New"/>
                <w:sz w:val="19"/>
              </w:rPr>
              <w:t xml:space="preserve">  8   |        |     -1      |     -1</w:t>
            </w:r>
          </w:p>
          <w:p w14:paraId="35FC324D">
            <w:pPr>
              <w:spacing w:line="240" w:lineRule="auto"/>
            </w:pPr>
          </w:p>
          <w:p w14:paraId="43D7E8AD">
            <w:pPr>
              <w:spacing w:line="240" w:lineRule="auto"/>
            </w:pPr>
            <w:r>
              <w:rPr>
                <w:rFonts w:ascii="Courier New" w:hAnsi="Courier New"/>
                <w:sz w:val="19"/>
              </w:rPr>
              <w:t>rootPointer = -1        nextFreePointer = 0</w:t>
            </w:r>
          </w:p>
        </w:tc>
      </w:tr>
    </w:tbl>
    <w:p w14:paraId="49D3474D"/>
    <w:p w14:paraId="1A2E15CD">
      <w:r>
        <w:t>(a) State what rootPointer and nextFreePointer each hold, and explain why rootPointer has the value -1.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F1B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F84BF64">
            <w:pPr>
              <w:spacing w:line="240" w:lineRule="auto"/>
            </w:pPr>
            <w:r>
              <w:rPr>
                <w:rFonts w:hint="default"/>
                <w:lang w:val="en-US"/>
              </w:rPr>
              <w:t>rootPointer holds the address of the root node in myTree, while nextFreePointer holds the address that has not been used in the binary tree but available to use in myTree. rootPointer has the value -1 becuase the tree is initially empty and has no node, so it initially points to a nullPointer.</w:t>
            </w:r>
          </w:p>
        </w:tc>
      </w:tr>
    </w:tbl>
    <w:p w14:paraId="55AC9DCB"/>
    <w:p w14:paraId="65595F61">
      <w:r>
        <w:t>(b) Complete the pseudocode for the procedure nodeAdd(itemAdd) that adds a value to the binary search tree.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9F6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0DCC4B8">
            <w:pPr>
              <w:spacing w:line="240" w:lineRule="auto"/>
            </w:pPr>
            <w:r>
              <w:rPr>
                <w:rFonts w:ascii="Courier New" w:hAnsi="Courier New"/>
                <w:sz w:val="19"/>
              </w:rPr>
              <w:t>PROCEDURE nodeAdd(itemAdd)</w:t>
            </w:r>
          </w:p>
          <w:p w14:paraId="5E993A09">
            <w:pPr>
              <w:spacing w:line="240" w:lineRule="auto"/>
            </w:pPr>
            <w:r>
              <w:rPr>
                <w:rFonts w:ascii="Courier New" w:hAnsi="Courier New"/>
                <w:sz w:val="19"/>
              </w:rPr>
              <w:t xml:space="preserve">    IF nextFreePointer = nullPointer THEN</w:t>
            </w:r>
          </w:p>
          <w:p w14:paraId="592391E3">
            <w:pPr>
              <w:spacing w:line="240" w:lineRule="auto"/>
            </w:pPr>
            <w:r>
              <w:rPr>
                <w:rFonts w:ascii="Courier New" w:hAnsi="Courier New"/>
                <w:sz w:val="19"/>
              </w:rPr>
              <w:t xml:space="preserve">        OUTPUT "No nodes free"</w:t>
            </w:r>
          </w:p>
          <w:p w14:paraId="19E500BB">
            <w:pPr>
              <w:spacing w:line="240" w:lineRule="auto"/>
            </w:pPr>
            <w:r>
              <w:rPr>
                <w:rFonts w:ascii="Courier New" w:hAnsi="Courier New"/>
                <w:sz w:val="19"/>
              </w:rPr>
              <w:t xml:space="preserve">    ELSE</w:t>
            </w:r>
          </w:p>
          <w:p w14:paraId="4E8304B3">
            <w:pPr>
              <w:spacing w:line="240" w:lineRule="auto"/>
              <w:rPr>
                <w:rFonts w:hint="default"/>
                <w:lang w:val="en-US"/>
              </w:rPr>
            </w:pPr>
            <w:r>
              <w:rPr>
                <w:rFonts w:ascii="Courier New" w:hAnsi="Courier New"/>
                <w:sz w:val="19"/>
              </w:rPr>
              <w:t xml:space="preserve">        itemAddPointer &lt;- </w:t>
            </w:r>
            <w:r>
              <w:rPr>
                <w:rFonts w:hint="default" w:ascii="Courier New" w:hAnsi="Courier New"/>
                <w:sz w:val="19"/>
                <w:lang w:val="en-US"/>
              </w:rPr>
              <w:t>nextFreePointer</w:t>
            </w:r>
          </w:p>
          <w:p w14:paraId="657C215D">
            <w:pPr>
              <w:spacing w:line="240" w:lineRule="auto"/>
              <w:rPr>
                <w:rFonts w:hint="default"/>
                <w:lang w:val="en-US"/>
              </w:rPr>
            </w:pPr>
            <w:r>
              <w:rPr>
                <w:rFonts w:ascii="Courier New" w:hAnsi="Courier New"/>
                <w:sz w:val="19"/>
              </w:rPr>
              <w:t xml:space="preserve">        nextFreePointer &lt;- </w:t>
            </w:r>
            <w:r>
              <w:rPr>
                <w:rFonts w:hint="default" w:ascii="Courier New" w:hAnsi="Courier New"/>
                <w:sz w:val="19"/>
                <w:lang w:val="en-US"/>
              </w:rPr>
              <w:t>myTree[nextFreePointer].leftPointer</w:t>
            </w:r>
          </w:p>
          <w:p w14:paraId="1CBF353F">
            <w:pPr>
              <w:spacing w:line="240" w:lineRule="auto"/>
            </w:pPr>
            <w:r>
              <w:rPr>
                <w:rFonts w:ascii="Courier New" w:hAnsi="Courier New"/>
                <w:sz w:val="19"/>
              </w:rPr>
              <w:t xml:space="preserve">        itemPointer &lt;- rootPointer</w:t>
            </w:r>
          </w:p>
          <w:p w14:paraId="73C53AC9">
            <w:pPr>
              <w:spacing w:line="240" w:lineRule="auto"/>
            </w:pPr>
            <w:r>
              <w:rPr>
                <w:rFonts w:ascii="Courier New" w:hAnsi="Courier New"/>
                <w:sz w:val="19"/>
              </w:rPr>
              <w:t xml:space="preserve">        IF itemPointer = nullPointer THEN</w:t>
            </w:r>
          </w:p>
          <w:p w14:paraId="5744EA2E">
            <w:pPr>
              <w:spacing w:line="240" w:lineRule="auto"/>
              <w:rPr>
                <w:rFonts w:hint="default"/>
                <w:lang w:val="en-US"/>
              </w:rPr>
            </w:pPr>
            <w:commentRangeStart w:id="4"/>
            <w:r>
              <w:rPr>
                <w:rFonts w:ascii="Courier New" w:hAnsi="Courier New"/>
                <w:sz w:val="19"/>
              </w:rPr>
              <w:t xml:space="preserve">            </w:t>
            </w:r>
            <w:r>
              <w:rPr>
                <w:rFonts w:hint="default" w:ascii="Courier New" w:hAnsi="Courier New"/>
                <w:sz w:val="19"/>
                <w:lang w:val="en-US"/>
              </w:rPr>
              <w:t>rootPointer = itemAddPointer</w:t>
            </w:r>
            <w:commentRangeEnd w:id="4"/>
            <w:r>
              <w:rPr>
                <w:rStyle w:val="CommentReference"/>
              </w:rPr>
              <w:commentReference w:id="4"/>
            </w:r>
          </w:p>
          <w:p w14:paraId="37F23A71">
            <w:pPr>
              <w:spacing w:line="240" w:lineRule="auto"/>
            </w:pPr>
            <w:r>
              <w:rPr>
                <w:rFonts w:ascii="Courier New" w:hAnsi="Courier New"/>
                <w:sz w:val="19"/>
              </w:rPr>
              <w:t xml:space="preserve">        ELSE</w:t>
            </w:r>
          </w:p>
          <w:p w14:paraId="03D9350D">
            <w:pPr>
              <w:spacing w:line="240" w:lineRule="auto"/>
            </w:pPr>
            <w:r>
              <w:rPr>
                <w:rFonts w:ascii="Courier New" w:hAnsi="Courier New"/>
                <w:sz w:val="19"/>
              </w:rPr>
              <w:t xml:space="preserve">            WHILE itemPointer &lt;&gt; nullPointer DO</w:t>
            </w:r>
          </w:p>
          <w:p w14:paraId="17C61EDB">
            <w:pPr>
              <w:spacing w:line="240" w:lineRule="auto"/>
            </w:pPr>
            <w:r>
              <w:rPr>
                <w:rFonts w:ascii="Courier New" w:hAnsi="Courier New"/>
                <w:sz w:val="19"/>
              </w:rPr>
              <w:t xml:space="preserve">                oldPointer &lt;- itemPointer</w:t>
            </w:r>
          </w:p>
          <w:p w14:paraId="3898CC7E">
            <w:pPr>
              <w:spacing w:line="240" w:lineRule="auto"/>
            </w:pPr>
            <w:r>
              <w:rPr>
                <w:rFonts w:ascii="Courier New" w:hAnsi="Courier New"/>
                <w:sz w:val="19"/>
              </w:rPr>
              <w:t xml:space="preserve">                IF myTree[itemPointer].item &gt; itemAdd THEN</w:t>
            </w:r>
          </w:p>
          <w:p w14:paraId="33C3E5E1">
            <w:pPr>
              <w:spacing w:line="240" w:lineRule="auto"/>
            </w:pPr>
            <w:r>
              <w:rPr>
                <w:rFonts w:ascii="Courier New" w:hAnsi="Courier New"/>
                <w:sz w:val="19"/>
              </w:rPr>
              <w:t xml:space="preserve">                    leftBranch &lt;- TRUE</w:t>
            </w:r>
          </w:p>
          <w:p w14:paraId="19CF7B2B">
            <w:pPr>
              <w:spacing w:line="240" w:lineRule="auto"/>
            </w:pPr>
            <w:r>
              <w:rPr>
                <w:rFonts w:ascii="Courier New" w:hAnsi="Courier New"/>
                <w:sz w:val="19"/>
              </w:rPr>
              <w:t xml:space="preserve">                    itemPointer &lt;-</w:t>
            </w:r>
          </w:p>
          <w:p w14:paraId="2054EF85">
            <w:pPr>
              <w:spacing w:line="240" w:lineRule="auto"/>
            </w:pPr>
            <w:r>
              <w:rPr>
                <w:rFonts w:ascii="Courier New" w:hAnsi="Courier New"/>
                <w:sz w:val="19"/>
              </w:rPr>
              <w:t xml:space="preserve">                        myTree[itemPointer].leftPointer</w:t>
            </w:r>
          </w:p>
          <w:p w14:paraId="361ED70C">
            <w:pPr>
              <w:spacing w:line="240" w:lineRule="auto"/>
            </w:pPr>
            <w:r>
              <w:rPr>
                <w:rFonts w:ascii="Courier New" w:hAnsi="Courier New"/>
                <w:sz w:val="19"/>
              </w:rPr>
              <w:t xml:space="preserve">                ELSE</w:t>
            </w:r>
          </w:p>
          <w:p w14:paraId="5A2A5ADE">
            <w:pPr>
              <w:spacing w:line="240" w:lineRule="auto"/>
            </w:pPr>
            <w:r>
              <w:rPr>
                <w:rFonts w:ascii="Courier New" w:hAnsi="Courier New"/>
                <w:sz w:val="19"/>
              </w:rPr>
              <w:t xml:space="preserve">                    leftBranch &lt;- FALSE</w:t>
            </w:r>
          </w:p>
          <w:p w14:paraId="0C5FC735">
            <w:pPr>
              <w:spacing w:line="240" w:lineRule="auto"/>
            </w:pPr>
            <w:r>
              <w:rPr>
                <w:rFonts w:ascii="Courier New" w:hAnsi="Courier New"/>
                <w:sz w:val="19"/>
              </w:rPr>
              <w:t xml:space="preserve">                    itemPointer &lt;-</w:t>
            </w:r>
          </w:p>
          <w:p w14:paraId="080B5543">
            <w:pPr>
              <w:spacing w:line="240" w:lineRule="auto"/>
            </w:pPr>
            <w:r>
              <w:rPr>
                <w:rFonts w:ascii="Courier New" w:hAnsi="Courier New"/>
                <w:sz w:val="19"/>
              </w:rPr>
              <w:t xml:space="preserve">                        myTree[itemPointer].rightPointer</w:t>
            </w:r>
          </w:p>
          <w:p w14:paraId="163425B2">
            <w:pPr>
              <w:spacing w:line="240" w:lineRule="auto"/>
            </w:pPr>
            <w:r>
              <w:rPr>
                <w:rFonts w:ascii="Courier New" w:hAnsi="Courier New"/>
                <w:sz w:val="19"/>
              </w:rPr>
              <w:t xml:space="preserve">                ENDIF</w:t>
            </w:r>
          </w:p>
          <w:p w14:paraId="31EE6122">
            <w:pPr>
              <w:spacing w:line="240" w:lineRule="auto"/>
            </w:pPr>
            <w:r>
              <w:rPr>
                <w:rFonts w:ascii="Courier New" w:hAnsi="Courier New"/>
                <w:sz w:val="19"/>
              </w:rPr>
              <w:t xml:space="preserve">            ENDWHILE</w:t>
            </w:r>
          </w:p>
          <w:p w14:paraId="03CA0D8D">
            <w:pPr>
              <w:spacing w:line="240" w:lineRule="auto"/>
            </w:pPr>
            <w:r>
              <w:rPr>
                <w:rFonts w:ascii="Courier New" w:hAnsi="Courier New"/>
                <w:sz w:val="19"/>
              </w:rPr>
              <w:t xml:space="preserve">            IF leftBranch THEN</w:t>
            </w:r>
          </w:p>
          <w:p w14:paraId="0B31FCDC">
            <w:pPr>
              <w:spacing w:line="240" w:lineRule="auto"/>
              <w:rPr>
                <w:rFonts w:hint="eastAsia" w:eastAsia="宋体"/>
                <w:lang w:val="en-US" w:eastAsia="zh-CN"/>
              </w:rPr>
            </w:pPr>
            <w:r>
              <w:rPr>
                <w:rFonts w:ascii="Courier New" w:hAnsi="Courier New"/>
                <w:sz w:val="19"/>
              </w:rPr>
              <w:t xml:space="preserve">                myTree[oldPointer].leftPointer &lt;- </w:t>
            </w:r>
            <w:r>
              <w:rPr>
                <w:rFonts w:hint="default" w:ascii="Courier New" w:hAnsi="Courier New"/>
                <w:sz w:val="19"/>
                <w:lang w:val="en-US"/>
              </w:rPr>
              <w:t>itemAddPointer</w:t>
            </w:r>
          </w:p>
          <w:p w14:paraId="560DE80D">
            <w:pPr>
              <w:spacing w:line="240" w:lineRule="auto"/>
            </w:pPr>
            <w:r>
              <w:rPr>
                <w:rFonts w:ascii="Courier New" w:hAnsi="Courier New"/>
                <w:sz w:val="19"/>
              </w:rPr>
              <w:t xml:space="preserve">            ELSE</w:t>
            </w:r>
          </w:p>
          <w:p w14:paraId="58600E0C">
            <w:pPr>
              <w:spacing w:line="240" w:lineRule="auto"/>
            </w:pPr>
            <w:r>
              <w:rPr>
                <w:rFonts w:ascii="Courier New" w:hAnsi="Courier New"/>
                <w:sz w:val="19"/>
              </w:rPr>
              <w:t xml:space="preserve">                </w:t>
            </w:r>
            <w:r>
              <w:rPr>
                <w:rFonts w:ascii="Courier New" w:hAnsi="Courier New"/>
                <w:sz w:val="19"/>
              </w:rPr>
              <w:t>myTree[oldPointer].</w:t>
            </w:r>
            <w:r>
              <w:rPr>
                <w:rFonts w:hint="eastAsia" w:ascii="Courier New" w:hAnsi="Courier New" w:eastAsia="宋体"/>
                <w:sz w:val="19"/>
                <w:lang w:val="en-US" w:eastAsia="zh-CN"/>
              </w:rPr>
              <w:t>right</w:t>
            </w:r>
            <w:r>
              <w:rPr>
                <w:rFonts w:ascii="Courier New" w:hAnsi="Courier New"/>
                <w:sz w:val="19"/>
              </w:rPr>
              <w:t xml:space="preserve">Pointer &lt;- </w:t>
            </w:r>
            <w:r>
              <w:rPr>
                <w:rFonts w:hint="default" w:ascii="Courier New" w:hAnsi="Courier New"/>
                <w:sz w:val="19"/>
                <w:lang w:val="en-US"/>
              </w:rPr>
              <w:t>itemAddPointer</w:t>
            </w:r>
          </w:p>
          <w:p w14:paraId="6E33E9B1">
            <w:pPr>
              <w:spacing w:line="240" w:lineRule="auto"/>
            </w:pPr>
            <w:r>
              <w:rPr>
                <w:rFonts w:ascii="Courier New" w:hAnsi="Courier New"/>
                <w:sz w:val="19"/>
              </w:rPr>
              <w:t xml:space="preserve">            ENDIF</w:t>
            </w:r>
          </w:p>
          <w:p w14:paraId="233F0B6A">
            <w:pPr>
              <w:spacing w:line="240" w:lineRule="auto"/>
            </w:pPr>
            <w:r>
              <w:rPr>
                <w:rFonts w:ascii="Courier New" w:hAnsi="Courier New"/>
                <w:sz w:val="19"/>
              </w:rPr>
              <w:t xml:space="preserve">        ENDIF</w:t>
            </w:r>
          </w:p>
          <w:p w14:paraId="268C9DD5">
            <w:pPr>
              <w:spacing w:line="240" w:lineRule="auto"/>
            </w:pPr>
            <w:r>
              <w:rPr>
                <w:rFonts w:ascii="Courier New" w:hAnsi="Courier New"/>
                <w:sz w:val="19"/>
              </w:rPr>
              <w:t xml:space="preserve">        myTree[itemAddPointer].item &lt;- itemAdd</w:t>
            </w:r>
          </w:p>
          <w:p w14:paraId="2365C666">
            <w:pPr>
              <w:spacing w:line="240" w:lineRule="auto"/>
            </w:pPr>
            <w:r>
              <w:rPr>
                <w:rFonts w:ascii="Courier New" w:hAnsi="Courier New"/>
                <w:sz w:val="19"/>
              </w:rPr>
              <w:t xml:space="preserve">        myTree[itemAddPointer].leftPointer &lt;- nullPointer</w:t>
            </w:r>
          </w:p>
          <w:p w14:paraId="47C4F534">
            <w:pPr>
              <w:spacing w:line="240" w:lineRule="auto"/>
              <w:rPr>
                <w:rFonts w:hint="default" w:eastAsia="宋体"/>
                <w:lang w:val="en-US" w:eastAsia="zh-CN"/>
              </w:rPr>
            </w:pPr>
            <w:r>
              <w:rPr>
                <w:rFonts w:ascii="Courier New" w:hAnsi="Courier New"/>
                <w:sz w:val="19"/>
              </w:rPr>
              <w:t xml:space="preserve">        </w:t>
            </w:r>
            <w:r>
              <w:rPr>
                <w:rFonts w:hint="eastAsia" w:ascii="Courier New" w:hAnsi="Courier New" w:eastAsia="宋体"/>
                <w:sz w:val="19"/>
                <w:lang w:val="en-US" w:eastAsia="zh-CN"/>
              </w:rPr>
              <w:t>myTree[itemAddPointer].rightPointer &lt;- nullPointer</w:t>
            </w:r>
          </w:p>
          <w:p w14:paraId="6F56A649">
            <w:pPr>
              <w:spacing w:line="240" w:lineRule="auto"/>
            </w:pPr>
            <w:r>
              <w:rPr>
                <w:rFonts w:ascii="Courier New" w:hAnsi="Courier New"/>
                <w:sz w:val="19"/>
              </w:rPr>
              <w:t xml:space="preserve">    ENDIF</w:t>
            </w:r>
          </w:p>
          <w:p w14:paraId="5094925E">
            <w:pPr>
              <w:spacing w:line="240" w:lineRule="auto"/>
            </w:pPr>
            <w:r>
              <w:rPr>
                <w:rFonts w:ascii="Courier New" w:hAnsi="Courier New"/>
                <w:sz w:val="19"/>
              </w:rPr>
              <w:t>ENDPROCEDURE</w:t>
            </w:r>
          </w:p>
        </w:tc>
      </w:tr>
    </w:tbl>
    <w:p w14:paraId="7AB10C8B"/>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E3A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1D7AE89">
            <w:pPr>
              <w:spacing w:line="240" w:lineRule="auto"/>
            </w:pPr>
            <w:r>
              <w:t>Write the missing lines above.</w:t>
            </w:r>
          </w:p>
          <w:p w14:paraId="765EE902">
            <w:pPr>
              <w:spacing w:line="240" w:lineRule="auto"/>
            </w:pPr>
          </w:p>
        </w:tc>
      </w:tr>
    </w:tbl>
    <w:p w14:paraId="66142463"/>
    <w:p w14:paraId="5EA0EE42">
      <w:r>
        <w:t>(c) The values 34, 18 and 52 are added to the tree, in that order, using nodeAdd. Complete the table below to show the state of myTree after these three values have been added.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3F0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38213AA8">
            <w:pPr>
              <w:spacing w:line="240" w:lineRule="auto"/>
            </w:pPr>
            <w:r>
              <w:t>Index</w:t>
            </w:r>
          </w:p>
        </w:tc>
        <w:tc>
          <w:tcPr>
            <w:tcW w:w="2078" w:type="dxa"/>
          </w:tcPr>
          <w:p w14:paraId="40245F58">
            <w:pPr>
              <w:spacing w:line="240" w:lineRule="auto"/>
            </w:pPr>
            <w:r>
              <w:t>item</w:t>
            </w:r>
          </w:p>
        </w:tc>
        <w:tc>
          <w:tcPr>
            <w:tcW w:w="2078" w:type="dxa"/>
          </w:tcPr>
          <w:p w14:paraId="0A01862A">
            <w:pPr>
              <w:spacing w:line="240" w:lineRule="auto"/>
            </w:pPr>
            <w:r>
              <w:t>leftPointer</w:t>
            </w:r>
          </w:p>
        </w:tc>
        <w:tc>
          <w:tcPr>
            <w:tcW w:w="2078" w:type="dxa"/>
          </w:tcPr>
          <w:p w14:paraId="539F25B5">
            <w:pPr>
              <w:spacing w:line="240" w:lineRule="auto"/>
            </w:pPr>
            <w:r>
              <w:t>rightPointer</w:t>
            </w:r>
          </w:p>
        </w:tc>
      </w:tr>
      <w:tr w14:paraId="382D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E4787E5">
            <w:pPr>
              <w:spacing w:line="240" w:lineRule="auto"/>
            </w:pPr>
            <w:r>
              <w:t>0</w:t>
            </w:r>
          </w:p>
        </w:tc>
        <w:tc>
          <w:tcPr>
            <w:tcW w:w="2078" w:type="dxa"/>
          </w:tcPr>
          <w:p w14:paraId="3488DD31">
            <w:pPr>
              <w:spacing w:line="240" w:lineRule="auto"/>
              <w:rPr>
                <w:rFonts w:hint="default" w:eastAsia="宋体"/>
                <w:lang w:val="en-US" w:eastAsia="zh-CN"/>
              </w:rPr>
            </w:pPr>
            <w:r>
              <w:rPr>
                <w:rFonts w:hint="eastAsia" w:eastAsia="宋体"/>
                <w:lang w:val="en-US" w:eastAsia="zh-CN"/>
              </w:rPr>
              <w:t>34</w:t>
            </w:r>
          </w:p>
        </w:tc>
        <w:tc>
          <w:tcPr>
            <w:tcW w:w="2078" w:type="dxa"/>
          </w:tcPr>
          <w:p w14:paraId="7FBE8A39">
            <w:pPr>
              <w:spacing w:line="240" w:lineRule="auto"/>
              <w:rPr>
                <w:rFonts w:hint="default" w:eastAsia="宋体"/>
                <w:lang w:val="en-US" w:eastAsia="zh-CN"/>
              </w:rPr>
            </w:pPr>
            <w:r>
              <w:rPr>
                <w:rFonts w:hint="eastAsia" w:eastAsia="宋体"/>
                <w:lang w:val="en-US" w:eastAsia="zh-CN"/>
              </w:rPr>
              <w:t>1</w:t>
            </w:r>
          </w:p>
        </w:tc>
        <w:tc>
          <w:tcPr>
            <w:tcW w:w="2078" w:type="dxa"/>
          </w:tcPr>
          <w:p w14:paraId="738ECB6A">
            <w:pPr>
              <w:spacing w:line="240" w:lineRule="auto"/>
              <w:rPr>
                <w:rFonts w:hint="default" w:eastAsia="宋体"/>
                <w:lang w:val="en-US" w:eastAsia="zh-CN"/>
              </w:rPr>
            </w:pPr>
            <w:r>
              <w:rPr>
                <w:rFonts w:hint="eastAsia" w:eastAsia="宋体"/>
                <w:lang w:val="en-US" w:eastAsia="zh-CN"/>
              </w:rPr>
              <w:t>2</w:t>
            </w:r>
          </w:p>
        </w:tc>
      </w:tr>
      <w:tr w14:paraId="6C5C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13D0B61">
            <w:pPr>
              <w:spacing w:line="240" w:lineRule="auto"/>
            </w:pPr>
            <w:r>
              <w:t>1</w:t>
            </w:r>
          </w:p>
        </w:tc>
        <w:tc>
          <w:tcPr>
            <w:tcW w:w="2078" w:type="dxa"/>
          </w:tcPr>
          <w:p w14:paraId="6305E8E8">
            <w:pPr>
              <w:spacing w:line="240" w:lineRule="auto"/>
              <w:rPr>
                <w:rFonts w:hint="default" w:eastAsia="宋体"/>
                <w:lang w:val="en-US" w:eastAsia="zh-CN"/>
              </w:rPr>
            </w:pPr>
            <w:r>
              <w:rPr>
                <w:rFonts w:hint="eastAsia" w:eastAsia="宋体"/>
                <w:lang w:val="en-US" w:eastAsia="zh-CN"/>
              </w:rPr>
              <w:t>18</w:t>
            </w:r>
          </w:p>
        </w:tc>
        <w:tc>
          <w:tcPr>
            <w:tcW w:w="2078" w:type="dxa"/>
          </w:tcPr>
          <w:p w14:paraId="051ABC60">
            <w:pPr>
              <w:spacing w:line="240" w:lineRule="auto"/>
              <w:rPr>
                <w:rFonts w:hint="default" w:eastAsia="宋体"/>
                <w:lang w:val="en-US" w:eastAsia="zh-CN"/>
              </w:rPr>
            </w:pPr>
            <w:r>
              <w:rPr>
                <w:rFonts w:hint="eastAsia" w:eastAsia="宋体"/>
                <w:lang w:val="en-US" w:eastAsia="zh-CN"/>
              </w:rPr>
              <w:t>-1</w:t>
            </w:r>
          </w:p>
        </w:tc>
        <w:tc>
          <w:tcPr>
            <w:tcW w:w="2078" w:type="dxa"/>
          </w:tcPr>
          <w:p w14:paraId="25AC09A6">
            <w:pPr>
              <w:spacing w:line="240" w:lineRule="auto"/>
              <w:rPr>
                <w:rFonts w:hint="default" w:eastAsia="宋体"/>
                <w:lang w:val="en-US" w:eastAsia="zh-CN"/>
              </w:rPr>
            </w:pPr>
            <w:r>
              <w:rPr>
                <w:rFonts w:hint="eastAsia" w:eastAsia="宋体"/>
                <w:lang w:val="en-US" w:eastAsia="zh-CN"/>
              </w:rPr>
              <w:t>-1</w:t>
            </w:r>
          </w:p>
        </w:tc>
      </w:tr>
      <w:tr w14:paraId="6C68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AAE5ACA">
            <w:pPr>
              <w:spacing w:line="240" w:lineRule="auto"/>
            </w:pPr>
            <w:r>
              <w:t>2</w:t>
            </w:r>
          </w:p>
        </w:tc>
        <w:tc>
          <w:tcPr>
            <w:tcW w:w="2078" w:type="dxa"/>
          </w:tcPr>
          <w:p w14:paraId="18F1637B">
            <w:pPr>
              <w:spacing w:line="240" w:lineRule="auto"/>
              <w:rPr>
                <w:rFonts w:hint="default" w:eastAsia="宋体"/>
                <w:lang w:val="en-US" w:eastAsia="zh-CN"/>
              </w:rPr>
            </w:pPr>
            <w:r>
              <w:rPr>
                <w:rFonts w:hint="eastAsia" w:eastAsia="宋体"/>
                <w:lang w:val="en-US" w:eastAsia="zh-CN"/>
              </w:rPr>
              <w:t>52</w:t>
            </w:r>
          </w:p>
        </w:tc>
        <w:tc>
          <w:tcPr>
            <w:tcW w:w="2078" w:type="dxa"/>
          </w:tcPr>
          <w:p w14:paraId="45E39BD1">
            <w:pPr>
              <w:spacing w:line="240" w:lineRule="auto"/>
              <w:rPr>
                <w:rFonts w:hint="default" w:eastAsia="宋体"/>
                <w:lang w:val="en-US" w:eastAsia="zh-CN"/>
              </w:rPr>
            </w:pPr>
            <w:r>
              <w:rPr>
                <w:rFonts w:hint="eastAsia" w:eastAsia="宋体"/>
                <w:lang w:val="en-US" w:eastAsia="zh-CN"/>
              </w:rPr>
              <w:t>-1</w:t>
            </w:r>
          </w:p>
        </w:tc>
        <w:tc>
          <w:tcPr>
            <w:tcW w:w="2078" w:type="dxa"/>
          </w:tcPr>
          <w:p w14:paraId="7F5C35C7">
            <w:pPr>
              <w:spacing w:line="240" w:lineRule="auto"/>
              <w:rPr>
                <w:rFonts w:hint="default" w:eastAsia="宋体"/>
                <w:lang w:val="en-US" w:eastAsia="zh-CN"/>
              </w:rPr>
            </w:pPr>
            <w:r>
              <w:rPr>
                <w:rFonts w:hint="eastAsia" w:eastAsia="宋体"/>
                <w:lang w:val="en-US" w:eastAsia="zh-CN"/>
              </w:rPr>
              <w:t>-1</w:t>
            </w:r>
          </w:p>
        </w:tc>
      </w:tr>
      <w:tr w14:paraId="69DA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3A50FE6A">
            <w:pPr>
              <w:spacing w:line="240" w:lineRule="auto"/>
            </w:pPr>
            <w:r>
              <w:t>3</w:t>
            </w:r>
          </w:p>
        </w:tc>
        <w:tc>
          <w:tcPr>
            <w:tcW w:w="2078" w:type="dxa"/>
          </w:tcPr>
          <w:p w14:paraId="01ABB03B">
            <w:pPr>
              <w:spacing w:line="240" w:lineRule="auto"/>
            </w:pPr>
          </w:p>
        </w:tc>
        <w:tc>
          <w:tcPr>
            <w:tcW w:w="2078" w:type="dxa"/>
          </w:tcPr>
          <w:p w14:paraId="5303B3DD">
            <w:pPr>
              <w:spacing w:line="240" w:lineRule="auto"/>
              <w:rPr>
                <w:rFonts w:hint="eastAsia" w:eastAsia="宋体"/>
                <w:lang w:val="en-US" w:eastAsia="zh-CN"/>
              </w:rPr>
            </w:pPr>
            <w:r>
              <w:rPr>
                <w:rFonts w:hint="eastAsia" w:eastAsia="宋体"/>
                <w:lang w:val="en-US" w:eastAsia="zh-CN"/>
              </w:rPr>
              <w:t>4</w:t>
            </w:r>
          </w:p>
        </w:tc>
        <w:tc>
          <w:tcPr>
            <w:tcW w:w="2078" w:type="dxa"/>
          </w:tcPr>
          <w:p w14:paraId="19871AC5">
            <w:pPr>
              <w:spacing w:line="240" w:lineRule="auto"/>
              <w:rPr>
                <w:rFonts w:hint="default" w:eastAsia="宋体"/>
                <w:lang w:val="en-US" w:eastAsia="zh-CN"/>
              </w:rPr>
            </w:pPr>
            <w:r>
              <w:rPr>
                <w:rFonts w:hint="eastAsia" w:eastAsia="宋体"/>
                <w:lang w:val="en-US" w:eastAsia="zh-CN"/>
              </w:rPr>
              <w:t>-1</w:t>
            </w:r>
          </w:p>
        </w:tc>
      </w:tr>
      <w:tr w14:paraId="4B36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2307BEB">
            <w:pPr>
              <w:spacing w:line="240" w:lineRule="auto"/>
            </w:pPr>
            <w:r>
              <w:t>4</w:t>
            </w:r>
          </w:p>
        </w:tc>
        <w:tc>
          <w:tcPr>
            <w:tcW w:w="2078" w:type="dxa"/>
          </w:tcPr>
          <w:p w14:paraId="23FFDAD7">
            <w:pPr>
              <w:spacing w:line="240" w:lineRule="auto"/>
            </w:pPr>
          </w:p>
        </w:tc>
        <w:tc>
          <w:tcPr>
            <w:tcW w:w="2078" w:type="dxa"/>
          </w:tcPr>
          <w:p w14:paraId="3EE5B134">
            <w:pPr>
              <w:spacing w:line="240" w:lineRule="auto"/>
              <w:rPr>
                <w:rFonts w:hint="eastAsia" w:eastAsia="宋体"/>
                <w:lang w:val="en-US" w:eastAsia="zh-CN"/>
              </w:rPr>
            </w:pPr>
            <w:r>
              <w:rPr>
                <w:rFonts w:hint="eastAsia" w:eastAsia="宋体"/>
                <w:lang w:val="en-US" w:eastAsia="zh-CN"/>
              </w:rPr>
              <w:t>5</w:t>
            </w:r>
          </w:p>
        </w:tc>
        <w:tc>
          <w:tcPr>
            <w:tcW w:w="2078" w:type="dxa"/>
          </w:tcPr>
          <w:p w14:paraId="0DD23FCF">
            <w:pPr>
              <w:spacing w:line="240" w:lineRule="auto"/>
              <w:rPr>
                <w:rFonts w:hint="default" w:eastAsia="宋体"/>
                <w:lang w:val="en-US" w:eastAsia="zh-CN"/>
              </w:rPr>
            </w:pPr>
            <w:r>
              <w:rPr>
                <w:rFonts w:hint="eastAsia" w:eastAsia="宋体"/>
                <w:lang w:val="en-US" w:eastAsia="zh-CN"/>
              </w:rPr>
              <w:t>-1</w:t>
            </w:r>
          </w:p>
        </w:tc>
      </w:tr>
      <w:tr w14:paraId="08A3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2F6DCD8">
            <w:pPr>
              <w:spacing w:line="240" w:lineRule="auto"/>
            </w:pPr>
            <w:r>
              <w:t>5</w:t>
            </w:r>
          </w:p>
        </w:tc>
        <w:tc>
          <w:tcPr>
            <w:tcW w:w="2078" w:type="dxa"/>
          </w:tcPr>
          <w:p w14:paraId="6994D8B3">
            <w:pPr>
              <w:spacing w:line="240" w:lineRule="auto"/>
            </w:pPr>
          </w:p>
        </w:tc>
        <w:tc>
          <w:tcPr>
            <w:tcW w:w="2078" w:type="dxa"/>
          </w:tcPr>
          <w:p w14:paraId="32C3E0DD">
            <w:pPr>
              <w:spacing w:line="240" w:lineRule="auto"/>
              <w:rPr>
                <w:rFonts w:hint="eastAsia" w:eastAsia="宋体"/>
                <w:lang w:val="en-US" w:eastAsia="zh-CN"/>
              </w:rPr>
            </w:pPr>
            <w:r>
              <w:rPr>
                <w:rFonts w:hint="eastAsia" w:eastAsia="宋体"/>
                <w:lang w:val="en-US" w:eastAsia="zh-CN"/>
              </w:rPr>
              <w:t>6</w:t>
            </w:r>
          </w:p>
        </w:tc>
        <w:tc>
          <w:tcPr>
            <w:tcW w:w="2078" w:type="dxa"/>
          </w:tcPr>
          <w:p w14:paraId="5211374E">
            <w:pPr>
              <w:spacing w:line="240" w:lineRule="auto"/>
              <w:rPr>
                <w:rFonts w:hint="default" w:eastAsia="宋体"/>
                <w:lang w:val="en-US" w:eastAsia="zh-CN"/>
              </w:rPr>
            </w:pPr>
            <w:r>
              <w:rPr>
                <w:rFonts w:hint="eastAsia" w:eastAsia="宋体"/>
                <w:lang w:val="en-US" w:eastAsia="zh-CN"/>
              </w:rPr>
              <w:t>-1</w:t>
            </w:r>
          </w:p>
        </w:tc>
      </w:tr>
      <w:tr w14:paraId="2895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AE8E717">
            <w:pPr>
              <w:spacing w:line="240" w:lineRule="auto"/>
            </w:pPr>
            <w:r>
              <w:t>6</w:t>
            </w:r>
          </w:p>
        </w:tc>
        <w:tc>
          <w:tcPr>
            <w:tcW w:w="2078" w:type="dxa"/>
          </w:tcPr>
          <w:p w14:paraId="5C06DE2D">
            <w:pPr>
              <w:spacing w:line="240" w:lineRule="auto"/>
            </w:pPr>
          </w:p>
        </w:tc>
        <w:tc>
          <w:tcPr>
            <w:tcW w:w="2078" w:type="dxa"/>
          </w:tcPr>
          <w:p w14:paraId="6A3F2618">
            <w:pPr>
              <w:spacing w:line="240" w:lineRule="auto"/>
              <w:rPr>
                <w:rFonts w:hint="eastAsia" w:eastAsia="宋体"/>
                <w:lang w:val="en-US" w:eastAsia="zh-CN"/>
              </w:rPr>
            </w:pPr>
            <w:r>
              <w:rPr>
                <w:rFonts w:hint="eastAsia" w:eastAsia="宋体"/>
                <w:lang w:val="en-US" w:eastAsia="zh-CN"/>
              </w:rPr>
              <w:t>7</w:t>
            </w:r>
          </w:p>
        </w:tc>
        <w:tc>
          <w:tcPr>
            <w:tcW w:w="2078" w:type="dxa"/>
          </w:tcPr>
          <w:p w14:paraId="7F5A07E0">
            <w:pPr>
              <w:spacing w:line="240" w:lineRule="auto"/>
              <w:rPr>
                <w:rFonts w:hint="default" w:eastAsia="宋体"/>
                <w:lang w:val="en-US" w:eastAsia="zh-CN"/>
              </w:rPr>
            </w:pPr>
            <w:r>
              <w:rPr>
                <w:rFonts w:hint="eastAsia" w:eastAsia="宋体"/>
                <w:lang w:val="en-US" w:eastAsia="zh-CN"/>
              </w:rPr>
              <w:t>-1</w:t>
            </w:r>
          </w:p>
        </w:tc>
      </w:tr>
      <w:tr w14:paraId="5AFA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A32DA0">
            <w:pPr>
              <w:spacing w:line="240" w:lineRule="auto"/>
            </w:pPr>
            <w:r>
              <w:t>7</w:t>
            </w:r>
          </w:p>
        </w:tc>
        <w:tc>
          <w:tcPr>
            <w:tcW w:w="2078" w:type="dxa"/>
          </w:tcPr>
          <w:p w14:paraId="3B0D8EF4">
            <w:pPr>
              <w:spacing w:line="240" w:lineRule="auto"/>
            </w:pPr>
          </w:p>
        </w:tc>
        <w:tc>
          <w:tcPr>
            <w:tcW w:w="2078" w:type="dxa"/>
          </w:tcPr>
          <w:p w14:paraId="0C9BADBB">
            <w:pPr>
              <w:spacing w:line="240" w:lineRule="auto"/>
              <w:rPr>
                <w:rFonts w:hint="eastAsia" w:eastAsia="宋体"/>
                <w:lang w:val="en-US" w:eastAsia="zh-CN"/>
              </w:rPr>
            </w:pPr>
            <w:r>
              <w:rPr>
                <w:rFonts w:hint="eastAsia" w:eastAsia="宋体"/>
                <w:lang w:val="en-US" w:eastAsia="zh-CN"/>
              </w:rPr>
              <w:t>8</w:t>
            </w:r>
          </w:p>
        </w:tc>
        <w:tc>
          <w:tcPr>
            <w:tcW w:w="2078" w:type="dxa"/>
          </w:tcPr>
          <w:p w14:paraId="53DFF3F4">
            <w:pPr>
              <w:spacing w:line="240" w:lineRule="auto"/>
              <w:rPr>
                <w:rFonts w:hint="default" w:eastAsia="宋体"/>
                <w:lang w:val="en-US" w:eastAsia="zh-CN"/>
              </w:rPr>
            </w:pPr>
            <w:r>
              <w:rPr>
                <w:rFonts w:hint="eastAsia" w:eastAsia="宋体"/>
                <w:lang w:val="en-US" w:eastAsia="zh-CN"/>
              </w:rPr>
              <w:t>-1</w:t>
            </w:r>
          </w:p>
        </w:tc>
      </w:tr>
      <w:tr w14:paraId="1540B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A37BF9E">
            <w:pPr>
              <w:spacing w:line="240" w:lineRule="auto"/>
            </w:pPr>
            <w:r>
              <w:t>8</w:t>
            </w:r>
          </w:p>
        </w:tc>
        <w:tc>
          <w:tcPr>
            <w:tcW w:w="2078" w:type="dxa"/>
          </w:tcPr>
          <w:p w14:paraId="363DDD9F">
            <w:pPr>
              <w:spacing w:line="240" w:lineRule="auto"/>
            </w:pPr>
          </w:p>
        </w:tc>
        <w:tc>
          <w:tcPr>
            <w:tcW w:w="2078" w:type="dxa"/>
          </w:tcPr>
          <w:p w14:paraId="218CCD2F">
            <w:pPr>
              <w:spacing w:line="240" w:lineRule="auto"/>
              <w:rPr>
                <w:rFonts w:hint="default" w:eastAsia="宋体"/>
                <w:lang w:val="en-US" w:eastAsia="zh-CN"/>
              </w:rPr>
            </w:pPr>
            <w:r>
              <w:rPr>
                <w:rFonts w:hint="eastAsia" w:eastAsia="宋体"/>
                <w:lang w:val="en-US" w:eastAsia="zh-CN"/>
              </w:rPr>
              <w:t>-1</w:t>
            </w:r>
          </w:p>
        </w:tc>
        <w:tc>
          <w:tcPr>
            <w:tcW w:w="2078" w:type="dxa"/>
          </w:tcPr>
          <w:p w14:paraId="75F35DFC">
            <w:pPr>
              <w:spacing w:line="240" w:lineRule="auto"/>
              <w:rPr>
                <w:rFonts w:hint="default" w:eastAsia="宋体"/>
                <w:lang w:val="en-US" w:eastAsia="zh-CN"/>
              </w:rPr>
            </w:pPr>
            <w:r>
              <w:rPr>
                <w:rFonts w:hint="eastAsia" w:eastAsia="宋体"/>
                <w:lang w:val="en-US" w:eastAsia="zh-CN"/>
              </w:rPr>
              <w:t>-1</w:t>
            </w:r>
          </w:p>
        </w:tc>
      </w:tr>
    </w:tbl>
    <w:p w14:paraId="0EFEF9B2"/>
    <w:p w14:paraId="10AB75D9">
      <w:r>
        <w:t>(d) The remaining values 12, 27, 45 and 60 are now added, in that order. Draw the resulting binary search tree in the box below. State also the final values of rootPointer and nextFreePointer.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201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B5AD6AA">
            <w:pPr>
              <w:spacing w:line="240" w:lineRule="auto"/>
            </w:pPr>
            <w:r>
              <w:t>Draw or type your tree here.  rootPointer = .....</w:t>
            </w:r>
            <w:r>
              <w:rPr>
                <w:rFonts w:hint="eastAsia" w:eastAsia="宋体"/>
                <w:lang w:val="en-US" w:eastAsia="zh-CN"/>
              </w:rPr>
              <w:t>0</w:t>
            </w:r>
            <w:r>
              <w:t>.....   nextFreePointer = .....</w:t>
            </w:r>
            <w:r>
              <w:rPr>
                <w:rFonts w:hint="eastAsia" w:eastAsia="宋体"/>
                <w:lang w:val="en-US" w:eastAsia="zh-CN"/>
              </w:rPr>
              <w:t>7</w:t>
            </w:r>
            <w:r>
              <w:t>......</w:t>
            </w:r>
          </w:p>
          <w:p w14:paraId="53622EDD">
            <w:pPr>
              <w:spacing w:line="240" w:lineRule="auto"/>
            </w:pPr>
            <w:r>
              <w:drawing>
                <wp:inline distT="0" distB="0" distL="114300" distR="114300">
                  <wp:extent cx="3200400" cy="2616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200400" cy="2616200"/>
                          </a:xfrm>
                          <a:prstGeom prst="rect">
                            <a:avLst/>
                          </a:prstGeom>
                          <a:noFill/>
                          <a:ln>
                            <a:noFill/>
                          </a:ln>
                        </pic:spPr>
                      </pic:pic>
                    </a:graphicData>
                  </a:graphic>
                </wp:inline>
              </w:drawing>
            </w:r>
          </w:p>
        </w:tc>
      </w:tr>
    </w:tbl>
    <w:p w14:paraId="5C8D12B0"/>
    <w:p w14:paraId="3D581DD4">
      <w:r>
        <w:t>(e) Explain how a free node is found and how the free list is updated when a node is taken. State also how the procedure decides that the tree is full.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9F7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42F7D104">
            <w:pPr>
              <w:spacing w:line="240" w:lineRule="auto"/>
              <w:rPr>
                <w:rFonts w:hint="default" w:eastAsia="宋体"/>
                <w:lang w:val="en-US" w:eastAsia="zh-CN"/>
              </w:rPr>
            </w:pPr>
            <w:commentRangeStart w:id="5"/>
            <w:r>
              <w:rPr>
                <w:rFonts w:hint="eastAsia" w:eastAsia="宋体"/>
                <w:lang w:val="en-US" w:eastAsia="zh-CN"/>
              </w:rPr>
              <w:t>When a node is taken, the free node is founded at the position pointed by nextFreePointer, and the free list is updated by assign the left node that nextFreePointer points to the pointer nextFreePointer. When nextFreePointer</w:t>
            </w:r>
            <w:r>
              <w:rPr>
                <w:rFonts w:hint="default" w:eastAsia="宋体"/>
                <w:lang w:val="en-US" w:eastAsia="zh-CN"/>
              </w:rPr>
              <w:t>’</w:t>
            </w:r>
            <w:r>
              <w:rPr>
                <w:rFonts w:hint="eastAsia" w:eastAsia="宋体"/>
                <w:lang w:val="en-US" w:eastAsia="zh-CN"/>
              </w:rPr>
              <w:t>s left pointer points to nullPointer, the tree is full.</w:t>
            </w:r>
            <w:commentRangeEnd w:id="5"/>
            <w:r>
              <w:rPr>
                <w:rStyle w:val="CommentReference"/>
              </w:rPr>
              <w:commentReference w:id="5"/>
            </w:r>
          </w:p>
          <w:p w14:paraId="117553C4">
            <w:pPr>
              <w:spacing w:line="240" w:lineRule="auto"/>
            </w:pPr>
          </w:p>
        </w:tc>
      </w:tr>
    </w:tbl>
    <w:p w14:paraId="74323EF2"/>
    <w:p w14:paraId="333D3C05"/>
    <w:p w14:paraId="7A726D14">
      <w:r>
        <w:t>Question 4 - Implementing abstract data types  (8 marks)</w:t>
      </w:r>
    </w:p>
    <w:p w14:paraId="47D654FC">
      <w:r>
        <w:t>(a) Give one advantage of implementing a stack as a linked list rather than an array.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AB2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54F75F1">
            <w:pPr>
              <w:spacing w:line="240" w:lineRule="auto"/>
              <w:rPr>
                <w:rFonts w:hint="default" w:eastAsia="宋体"/>
                <w:lang w:val="en-US" w:eastAsia="zh-CN"/>
              </w:rPr>
            </w:pPr>
            <w:r>
              <w:rPr>
                <w:rFonts w:hint="eastAsia" w:eastAsia="宋体"/>
                <w:lang w:val="en-US" w:eastAsia="zh-CN"/>
              </w:rPr>
              <w:t>A linked list</w:t>
            </w:r>
            <w:r>
              <w:rPr>
                <w:rFonts w:hint="default" w:eastAsia="宋体"/>
                <w:lang w:val="en-US" w:eastAsia="zh-CN"/>
              </w:rPr>
              <w:t>’</w:t>
            </w:r>
            <w:r>
              <w:rPr>
                <w:rFonts w:hint="eastAsia" w:eastAsia="宋体"/>
                <w:lang w:val="en-US" w:eastAsia="zh-CN"/>
              </w:rPr>
              <w:t>s size can grow dynamically, unlike an array that has a fixed length, so when push into the stack there is no need to check whether the stack is full.</w:t>
            </w:r>
          </w:p>
        </w:tc>
      </w:tr>
    </w:tbl>
    <w:p w14:paraId="3FEBDA9D"/>
    <w:p w14:paraId="002C3CA6">
      <w:r>
        <w:t>(b) Give one disadvantage of implementing a queue as a linked list rather than an array.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0F7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C56C3C2">
            <w:pPr>
              <w:spacing w:line="240" w:lineRule="auto"/>
            </w:pPr>
            <w:commentRangeStart w:id="6"/>
            <w:r>
              <w:rPr>
                <w:rFonts w:hint="eastAsia" w:eastAsia="宋体"/>
                <w:lang w:val="en-US" w:eastAsia="zh-CN"/>
              </w:rPr>
              <w:t>Each node needs one an extra attribute to store a pointer pointing to another node, doubling the space storage.</w:t>
            </w:r>
            <w:commentRangeEnd w:id="6"/>
            <w:r>
              <w:rPr>
                <w:rStyle w:val="CommentReference"/>
              </w:rPr>
              <w:commentReference w:id="6"/>
            </w:r>
          </w:p>
        </w:tc>
      </w:tr>
    </w:tbl>
    <w:p w14:paraId="1EF13770"/>
    <w:p w14:paraId="56BD43B4">
      <w:r>
        <w:t>(c) State what is meant by a dynamic data structure.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5424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6C6A92D">
            <w:pPr>
              <w:spacing w:line="240" w:lineRule="auto"/>
              <w:rPr>
                <w:rFonts w:hint="default" w:eastAsia="宋体"/>
                <w:lang w:val="en-US" w:eastAsia="zh-CN"/>
              </w:rPr>
            </w:pPr>
            <w:r>
              <w:rPr>
                <w:rFonts w:hint="eastAsia" w:eastAsia="宋体"/>
                <w:lang w:val="en-US" w:eastAsia="zh-CN"/>
              </w:rPr>
              <w:t>A dynamic data structure is a data structure whose size can grow during program execution, allowing data be inserted and removed when required.</w:t>
            </w:r>
            <w:bookmarkStart w:id="0" w:name="_GoBack"/>
            <w:bookmarkEnd w:id="0"/>
          </w:p>
        </w:tc>
      </w:tr>
    </w:tbl>
    <w:p w14:paraId="4C771CF8"/>
    <w:p w14:paraId="480DB8DC"/>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w="http://schemas.openxmlformats.org/wordprocessingml/2006/main">
  <w:comment w:id="1" w:author="Teacher" w:date="2026-10-08T10:00:00Z" w:initials="T">
    <w:p>
      <w:r>
        <w:t xml:space="preserve">5/6 - The class and object definitions are both correct. The mark lost is on encapsulation: it is not only putting properties and methods inside a class, but also hiding the data so that it can only be read or changed through the methods of that class. (-1)</w:t>
      </w:r>
    </w:p>
  </w:comment>
  <w:comment w:id="2" w:author="Teacher" w:date="2026-10-08T10:00:00Z" w:initials="T">
    <w:p>
      <w:r>
        <w:t xml:space="preserve">1/3 - 'Prevent misuse' earns one mark - changing the attribute directly would bypass the check. The other two marks are for the mechanism: the value can be validated before it is stored, and in this class SetPrice only accepts a price between 0 and 3000, so an invalid value such as 3200 is rejected. (-2)</w:t>
      </w:r>
    </w:p>
  </w:comment>
  <w:comment w:id="3" w:author="Teacher" w:date="2026-10-08T10:00:00Z" w:initials="T">
    <w:p>
      <w:r>
        <w:t xml:space="preserve">4/5 - The three list values (14, 23, 46) and the number of free nodes (6) are both correct. The value of heapStartPointer is wrong: it is 1, not 0. The table shows myLinkedListPointers[1] holding the link to the next free node, so index 1 is the first free node. (-1)</w:t>
      </w:r>
    </w:p>
  </w:comment>
  <w:comment w:id="4" w:author="Teacher" w:date="2026-10-08T10:00:00Z" w:initials="T">
    <w:p>
      <w:r>
        <w:t xml:space="preserve">11/12 - Five of the six lines are correct. The empty-tree line has the right value but the wrong operator: in 9618 pseudocode assignment is written &lt;-, so it should be rootPointer &lt;- itemAddPointer. Using = can be read as a comparison rather than an assignment. (-1)</w:t>
      </w:r>
    </w:p>
  </w:comment>
  <w:comment w:id="5" w:author="Teacher" w:date="2026-10-08T10:00:00Z" w:initials="T">
    <w:p>
      <w:r>
        <w:t xml:space="preserve">3/4 - Finding the free node at nextFreePointer, and following the free list one step, both earn their marks. The last mark is for the condition that ends it: when nextFreePointer itself is -1 there are no free nodes left, so the tree is full and "No nodes free" is output. You described the end of the free list rather than nextFreePointer becoming the null pointer. (-1)</w:t>
      </w:r>
    </w:p>
  </w:comment>
  <w:comment w:id="6" w:author="Teacher" w:date="2026-10-08T10:00:00Z" w:initials="T">
    <w:p>
      <w:r>
        <w:t xml:space="preserve">2/3 - The extra pointer field and the extra memory it uses both earn marks. The remaining mark is for a second valid disadvantage - for example that a queue implemented as a linked list has no direct access to an item, so reaching an item in the middle means following the list from the front. (-1)</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1FE65BC0"/>
    <w:rsid w:val="72D27F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871</Words>
  <Characters>4379</Characters>
  <Lines>20</Lines>
  <Paragraphs>5</Paragraphs>
  <TotalTime>419</TotalTime>
  <ScaleCrop>false</ScaleCrop>
  <LinksUpToDate>false</LinksUpToDate>
  <CharactersWithSpaces>5991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2026-09-26T15:03:29Z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eyJoZGlkIjoiNDRlNzMxMWEyMmI2MWZmYjI1OWYyOGQzMmUwOTA1ZDgiLCJ1c2VySWQiOiI0NDc5OTY0NzUifQ==</vt:lpwstr>
  </property>
  <property fmtid="{D5CDD505-2E9C-101B-9397-08002B2CF9AE}" pid="3" name="KSOProductBuildVer">
    <vt:lpwstr>2052-12.1.0.28505</vt:lpwstr>
  </property>
  <property fmtid="{D5CDD505-2E9C-101B-9397-08002B2CF9AE}" pid="4" name="ICV">
    <vt:lpwstr>90F3111AE66C47F881891346C479A650_12</vt:lpwstr>
  </property>
</Properties>
</file>