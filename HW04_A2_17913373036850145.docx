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2082FF">
      <w:r>
        <w:t>Homework assignment 04</w:t>
      </w:r>
    </w:p>
    <w:p w14:paraId="78896E06"/>
    <w:p w14:paraId="62217BA2">
      <w:pPr>
        <w:jc w:val="right"/>
      </w:pPr>
      <w:r>
        <w:t>Due 2026-Oct-15</w:t>
      </w:r>
    </w:p>
    <w:p w14:paraId="6457D9A6">
      <w:r>
        <w:t>Answer the following questions about object-oriented programming and abstract data</w:t>
      </w:r>
    </w:p>
    <w:p w14:paraId="6B9B3CA3">
      <w:r>
        <w:t>types (linked list and binary tree).</w:t>
      </w:r>
    </w:p>
    <w:p w14:paraId="68E68241">
      <w:r>
        <w:t>The marks for each question are shown in brackets [ ]. Total marks: 100.</w:t>
      </w:r>
    </w:p>
    <w:p w14:paraId="5F7FF5E3">
      <w:r>
        <w:t>Write your answers in the answer boxes. For all programming questions, write Python code.</w:t>
      </w:r>
    </w:p>
    <w:p w14:paraId="62EFBF26"/>
    <w:p w14:paraId="200D51BD">
      <w:r>
        <w:t>Question 1 - Object-oriented programming  (32 marks)</w:t>
      </w:r>
    </w:p>
    <w:p w14:paraId="00DC2613">
      <w:r>
        <w:t>A car park charges for parking by the hour. A program stores data about the cars</w:t>
      </w:r>
    </w:p>
    <w:p w14:paraId="6C173098">
      <w:r>
        <w:t>using the class Car. The class is described below.</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FE3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242CA48">
            <w:pPr>
              <w:spacing w:line="240" w:lineRule="auto"/>
            </w:pPr>
            <w:r>
              <w:rPr>
                <w:rFonts w:ascii="Courier New" w:hAnsi="Courier New"/>
                <w:sz w:val="19"/>
              </w:rPr>
              <w:t>Car</w:t>
            </w:r>
          </w:p>
          <w:p w14:paraId="05053239">
            <w:pPr>
              <w:spacing w:line="240" w:lineRule="auto"/>
            </w:pPr>
            <w:r>
              <w:rPr>
                <w:rFonts w:ascii="Courier New" w:hAnsi="Courier New"/>
                <w:sz w:val="19"/>
              </w:rPr>
              <w:t xml:space="preserve">  RegNumber   : String    the registration number, e.g. "AB12 CDE"</w:t>
            </w:r>
          </w:p>
          <w:p w14:paraId="3EAE1379">
            <w:pPr>
              <w:spacing w:line="240" w:lineRule="auto"/>
            </w:pPr>
            <w:r>
              <w:rPr>
                <w:rFonts w:ascii="Courier New" w:hAnsi="Courier New"/>
                <w:sz w:val="19"/>
              </w:rPr>
              <w:t xml:space="preserve">  HoursParked : Integer   whole hours the car was parked</w:t>
            </w:r>
          </w:p>
          <w:p w14:paraId="4CA1AE20">
            <w:pPr>
              <w:spacing w:line="240" w:lineRule="auto"/>
            </w:pPr>
            <w:r>
              <w:rPr>
                <w:rFonts w:ascii="Courier New" w:hAnsi="Courier New"/>
                <w:sz w:val="19"/>
              </w:rPr>
              <w:t xml:space="preserve">  IsMember    : Boolean   True if the driver is a member</w:t>
            </w:r>
          </w:p>
          <w:p w14:paraId="0581E231">
            <w:pPr>
              <w:spacing w:line="240" w:lineRule="auto"/>
            </w:pPr>
          </w:p>
          <w:p w14:paraId="69C63874">
            <w:pPr>
              <w:spacing w:line="240" w:lineRule="auto"/>
            </w:pPr>
            <w:r>
              <w:rPr>
                <w:rFonts w:ascii="Courier New" w:hAnsi="Courier New"/>
                <w:sz w:val="19"/>
              </w:rPr>
              <w:t xml:space="preserve">  Constructor(...)        initialises the three attributes</w:t>
            </w:r>
          </w:p>
          <w:p w14:paraId="38AAC408">
            <w:pPr>
              <w:spacing w:line="240" w:lineRule="auto"/>
            </w:pPr>
            <w:r>
              <w:rPr>
                <w:rFonts w:ascii="Courier New" w:hAnsi="Courier New"/>
                <w:sz w:val="19"/>
              </w:rPr>
              <w:t xml:space="preserve">  GetRegNumber()          returns the registration number</w:t>
            </w:r>
          </w:p>
          <w:p w14:paraId="1FD07D25">
            <w:pPr>
              <w:spacing w:line="240" w:lineRule="auto"/>
            </w:pPr>
            <w:r>
              <w:rPr>
                <w:rFonts w:ascii="Courier New" w:hAnsi="Courier New"/>
                <w:sz w:val="19"/>
              </w:rPr>
              <w:t xml:space="preserve">  SetHours(newHours)      stores newHours if 1 &lt;= newHours &lt;= 24</w:t>
            </w:r>
          </w:p>
          <w:p w14:paraId="20702587">
            <w:pPr>
              <w:spacing w:line="240" w:lineRule="auto"/>
            </w:pPr>
            <w:r>
              <w:rPr>
                <w:rFonts w:ascii="Courier New" w:hAnsi="Courier New"/>
                <w:sz w:val="19"/>
              </w:rPr>
              <w:t xml:space="preserve">  CalcCharge()            calculates the parking charge</w:t>
            </w:r>
          </w:p>
          <w:p w14:paraId="3B4A0D7A">
            <w:pPr>
              <w:spacing w:line="240" w:lineRule="auto"/>
            </w:pPr>
          </w:p>
          <w:p w14:paraId="19891AD6">
            <w:pPr>
              <w:spacing w:line="240" w:lineRule="auto"/>
            </w:pPr>
            <w:r>
              <w:rPr>
                <w:rFonts w:ascii="Courier New" w:hAnsi="Courier New"/>
                <w:sz w:val="19"/>
              </w:rPr>
              <w:t xml:space="preserve">  All attributes are private.</w:t>
            </w:r>
          </w:p>
        </w:tc>
      </w:tr>
    </w:tbl>
    <w:p w14:paraId="6D77F017"/>
    <w:p w14:paraId="402F466E">
      <w:r>
        <w:t>(a) State what is meant by an attribute and by a method, and give one example of each from the class Car.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221F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F170BEA">
            <w:pPr>
              <w:spacing w:line="240" w:lineRule="auto"/>
              <w:rPr>
                <w:rFonts w:hint="eastAsia" w:eastAsia="宋体"/>
                <w:lang w:val="en-US" w:eastAsia="zh-CN"/>
              </w:rPr>
            </w:pPr>
            <w:r>
              <w:rPr>
                <w:rFonts w:hint="eastAsia" w:eastAsia="宋体"/>
                <w:lang w:val="en-US" w:eastAsia="zh-CN"/>
              </w:rPr>
              <w:t xml:space="preserve">An attribute is a data member that can be accessed inside the class and outside the class if public, and a method is a member function that can be called on one object. </w:t>
            </w:r>
          </w:p>
          <w:p w14:paraId="5905BF5D">
            <w:pPr>
              <w:spacing w:line="240" w:lineRule="auto"/>
              <w:rPr>
                <w:rFonts w:hint="eastAsia" w:eastAsia="宋体"/>
                <w:lang w:val="en-US" w:eastAsia="zh-CN"/>
              </w:rPr>
            </w:pPr>
            <w:r>
              <w:rPr>
                <w:rFonts w:hint="eastAsia" w:eastAsia="宋体"/>
                <w:lang w:val="en-US" w:eastAsia="zh-CN"/>
              </w:rPr>
              <w:t>Example of an attribute: RegNumber : String</w:t>
            </w:r>
          </w:p>
          <w:p w14:paraId="5473E580">
            <w:pPr>
              <w:spacing w:line="240" w:lineRule="auto"/>
              <w:rPr>
                <w:rFonts w:hint="default" w:eastAsia="宋体"/>
                <w:lang w:val="en-US" w:eastAsia="zh-CN"/>
              </w:rPr>
            </w:pPr>
            <w:r>
              <w:rPr>
                <w:rFonts w:hint="eastAsia" w:eastAsia="宋体"/>
                <w:lang w:val="en-US" w:eastAsia="zh-CN"/>
              </w:rPr>
              <w:t>Example of a method: GetRegNumber()</w:t>
            </w:r>
          </w:p>
        </w:tc>
      </w:tr>
    </w:tbl>
    <w:p w14:paraId="6BBA42FC"/>
    <w:p w14:paraId="63269450">
      <w:r>
        <w:t>(b) Write program code to declare the class Car, its constructor, GetRegNumber() and SetHours(newHours). Do not declare CalcCharge(). All attributes must be private.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05B7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329FBB8">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Car</w:t>
            </w:r>
            <w:r>
              <w:rPr>
                <w:rFonts w:hint="default" w:ascii="Consolas" w:hAnsi="Consolas" w:eastAsia="Consolas" w:cs="Consolas"/>
                <w:b w:val="0"/>
                <w:bCs w:val="0"/>
                <w:color w:val="CCCCCC"/>
                <w:kern w:val="0"/>
                <w:sz w:val="21"/>
                <w:szCs w:val="21"/>
                <w:shd w:val="clear" w:fill="1F1F1F"/>
                <w:lang w:val="en-US" w:eastAsia="zh-CN" w:bidi="ar"/>
              </w:rPr>
              <w:t>:</w:t>
            </w:r>
          </w:p>
          <w:p w14:paraId="3DF7518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__init__</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RegNumber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HoursParked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IsMember</w:t>
            </w:r>
            <w:r>
              <w:rPr>
                <w:rFonts w:hint="default" w:ascii="Consolas" w:hAnsi="Consolas" w:eastAsia="Consolas" w:cs="Consolas"/>
                <w:b w:val="0"/>
                <w:bCs w:val="0"/>
                <w:color w:val="CCCCCC"/>
                <w:kern w:val="0"/>
                <w:sz w:val="21"/>
                <w:szCs w:val="21"/>
                <w:shd w:val="clear" w:fill="1F1F1F"/>
                <w:lang w:val="en-US" w:eastAsia="zh-CN" w:bidi="ar"/>
              </w:rPr>
              <w:t>):</w:t>
            </w:r>
          </w:p>
          <w:p w14:paraId="6624C76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lang w:val="en-US"/>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__RegNumber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RegNumber</w:t>
            </w:r>
            <w:r>
              <w:rPr>
                <w:rFonts w:hint="eastAsia" w:ascii="Consolas" w:hAnsi="Consolas" w:eastAsia="Consolas" w:cs="Consolas"/>
                <w:b w:val="0"/>
                <w:bCs w:val="0"/>
                <w:color w:val="9CDCFE"/>
                <w:kern w:val="0"/>
                <w:sz w:val="21"/>
                <w:szCs w:val="21"/>
                <w:shd w:val="clear" w:fill="1F1F1F"/>
                <w:lang w:val="en-US" w:eastAsia="zh-CN" w:bidi="ar"/>
              </w:rPr>
              <w:t xml:space="preserve">      #Private, string</w:t>
            </w:r>
          </w:p>
          <w:p w14:paraId="370074D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lang w:val="en-US"/>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__HoursParked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HoursParked</w:t>
            </w:r>
            <w:r>
              <w:rPr>
                <w:rFonts w:hint="eastAsia" w:ascii="Consolas" w:hAnsi="Consolas" w:eastAsia="Consolas" w:cs="Consolas"/>
                <w:b w:val="0"/>
                <w:bCs w:val="0"/>
                <w:color w:val="9CDCFE"/>
                <w:kern w:val="0"/>
                <w:sz w:val="21"/>
                <w:szCs w:val="21"/>
                <w:shd w:val="clear" w:fill="1F1F1F"/>
                <w:lang w:val="en-US" w:eastAsia="zh-CN" w:bidi="ar"/>
              </w:rPr>
              <w:t xml:space="preserve">  #Private, integer</w:t>
            </w:r>
          </w:p>
          <w:p w14:paraId="7BB52A9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lang w:val="en-US"/>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__IsMember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IsMember</w:t>
            </w:r>
            <w:r>
              <w:rPr>
                <w:rFonts w:hint="eastAsia" w:ascii="Consolas" w:hAnsi="Consolas" w:eastAsia="Consolas" w:cs="Consolas"/>
                <w:b w:val="0"/>
                <w:bCs w:val="0"/>
                <w:color w:val="9CDCFE"/>
                <w:kern w:val="0"/>
                <w:sz w:val="21"/>
                <w:szCs w:val="21"/>
                <w:shd w:val="clear" w:fill="1F1F1F"/>
                <w:lang w:val="en-US" w:eastAsia="zh-CN" w:bidi="ar"/>
              </w:rPr>
              <w:t xml:space="preserve">        #Private, boolean</w:t>
            </w:r>
          </w:p>
          <w:p w14:paraId="7674C5B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GetRegNumber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p>
          <w:p w14:paraId="39C536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__RegNumber</w:t>
            </w:r>
          </w:p>
          <w:p w14:paraId="1BC31A4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commentRangeStart w:id="0"/>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SetHours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newHours</w:t>
            </w:r>
            <w:r>
              <w:rPr>
                <w:rFonts w:hint="default" w:ascii="Consolas" w:hAnsi="Consolas" w:eastAsia="Consolas" w:cs="Consolas"/>
                <w:b w:val="0"/>
                <w:bCs w:val="0"/>
                <w:color w:val="CCCCCC"/>
                <w:kern w:val="0"/>
                <w:sz w:val="21"/>
                <w:szCs w:val="21"/>
                <w:shd w:val="clear" w:fill="1F1F1F"/>
                <w:lang w:val="en-US" w:eastAsia="zh-CN" w:bidi="ar"/>
              </w:rPr>
              <w:t>):</w:t>
            </w:r>
            <w:commentRangeEnd w:id="0"/>
            <w:r>
              <w:rPr>
                <w:rStyle w:val="CommentReference"/>
              </w:rPr>
              <w:commentReference w:id="0"/>
            </w:r>
          </w:p>
          <w:p w14:paraId="2D99B7C3">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__HoursParked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newHours</w:t>
            </w:r>
          </w:p>
        </w:tc>
      </w:tr>
    </w:tbl>
    <w:p w14:paraId="09CF55C9"/>
    <w:p w14:paraId="76B5757A">
      <w:r>
        <w:t>(c) CalcCharge() calculates and returns the parking charge. The charge is 2.00 for each whole hour the car was parked. If the driver is a member of the car park, 25% is taken off the total charge. Write program code for CalcCharge().  [5]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2C2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581508E">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CalcCharge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p>
          <w:p w14:paraId="2328B1F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__IsMember</w:t>
            </w:r>
            <w:r>
              <w:rPr>
                <w:rFonts w:hint="default" w:ascii="Consolas" w:hAnsi="Consolas" w:eastAsia="Consolas" w:cs="Consolas"/>
                <w:b w:val="0"/>
                <w:bCs w:val="0"/>
                <w:color w:val="CCCCCC"/>
                <w:kern w:val="0"/>
                <w:sz w:val="21"/>
                <w:szCs w:val="21"/>
                <w:shd w:val="clear" w:fill="1F1F1F"/>
                <w:lang w:val="en-US" w:eastAsia="zh-CN" w:bidi="ar"/>
              </w:rPr>
              <w:t>:</w:t>
            </w:r>
          </w:p>
          <w:p w14:paraId="65482F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__HoursParked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0.75</w:t>
            </w:r>
          </w:p>
          <w:p w14:paraId="56B9168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4BE2E5C7">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self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__HoursParked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2.00</w:t>
            </w:r>
          </w:p>
        </w:tc>
      </w:tr>
    </w:tbl>
    <w:p w14:paraId="5AB1C58C"/>
    <w:p w14:paraId="1059F700">
      <w:r>
        <w:t>(d) Write program code for the main program that:</w:t>
      </w:r>
    </w:p>
    <w:p w14:paraId="0ECD5B1B">
      <w:pPr>
        <w:ind w:left="340"/>
      </w:pPr>
      <w:r>
        <w:t>declares a local array Cars with space for 3 elements</w:t>
      </w:r>
    </w:p>
    <w:p w14:paraId="670E9D04">
      <w:pPr>
        <w:ind w:left="340"/>
      </w:pPr>
      <w:r>
        <w:t>takes as input the registration number, the number of hours parked and whether the driver is a member, for each of three cars</w:t>
      </w:r>
    </w:p>
    <w:p w14:paraId="5779A192">
      <w:pPr>
        <w:ind w:left="340"/>
      </w:pPr>
      <w:r>
        <w:t>repeats the input of the number of hours until it is between 1 and 24 inclusive</w:t>
      </w:r>
    </w:p>
    <w:p w14:paraId="460C6D3E">
      <w:pPr>
        <w:ind w:left="340"/>
      </w:pPr>
      <w:r>
        <w:t>creates an instance of Car for each car and stores it in the array</w:t>
      </w:r>
    </w:p>
    <w:p w14:paraId="771EA4D8">
      <w:pPr>
        <w:ind w:left="340"/>
      </w:pPr>
      <w:r>
        <w:t>outputs the registration number and the charge for each car  [7]</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4A94D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0883D81">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rPr>
              <w:t>Cars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16BCA5C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p>
          <w:p w14:paraId="3AB93C8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RegNumber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the registration number of the car: "</w:t>
            </w:r>
            <w:r>
              <w:rPr>
                <w:rFonts w:hint="default" w:ascii="Consolas" w:hAnsi="Consolas" w:eastAsia="Consolas" w:cs="Consolas"/>
                <w:b w:val="0"/>
                <w:bCs w:val="0"/>
                <w:color w:val="CCCCCC"/>
                <w:kern w:val="0"/>
                <w:sz w:val="21"/>
                <w:szCs w:val="21"/>
                <w:shd w:val="clear" w:fill="1F1F1F"/>
                <w:lang w:val="en-US" w:eastAsia="zh-CN" w:bidi="ar"/>
              </w:rPr>
              <w:t>)</w:t>
            </w:r>
          </w:p>
          <w:p w14:paraId="30A515C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HoursParked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the number of hours parked: "</w:t>
            </w:r>
            <w:r>
              <w:rPr>
                <w:rFonts w:hint="default" w:ascii="Consolas" w:hAnsi="Consolas" w:eastAsia="Consolas" w:cs="Consolas"/>
                <w:b w:val="0"/>
                <w:bCs w:val="0"/>
                <w:color w:val="CCCCCC"/>
                <w:kern w:val="0"/>
                <w:sz w:val="21"/>
                <w:szCs w:val="21"/>
                <w:shd w:val="clear" w:fill="1F1F1F"/>
                <w:lang w:val="en-US" w:eastAsia="zh-CN" w:bidi="ar"/>
              </w:rPr>
              <w:t>))</w:t>
            </w:r>
          </w:p>
          <w:p w14:paraId="78873EC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HoursParked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24</w:t>
            </w:r>
            <w:r>
              <w:rPr>
                <w:rFonts w:hint="default" w:ascii="Consolas" w:hAnsi="Consolas" w:eastAsia="Consolas" w:cs="Consolas"/>
                <w:b w:val="0"/>
                <w:bCs w:val="0"/>
                <w:color w:val="CCCCCC"/>
                <w:kern w:val="0"/>
                <w:sz w:val="21"/>
                <w:szCs w:val="21"/>
                <w:shd w:val="clear" w:fill="1F1F1F"/>
                <w:lang w:val="en-US" w:eastAsia="zh-CN" w:bidi="ar"/>
              </w:rPr>
              <w:t>):</w:t>
            </w:r>
          </w:p>
          <w:p w14:paraId="1F2FE3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"Invalid input. Please enter a number between 0 and 24."</w:t>
            </w:r>
            <w:r>
              <w:rPr>
                <w:rFonts w:hint="default" w:ascii="Consolas" w:hAnsi="Consolas" w:eastAsia="Consolas" w:cs="Consolas"/>
                <w:b w:val="0"/>
                <w:bCs w:val="0"/>
                <w:color w:val="CCCCCC"/>
                <w:kern w:val="0"/>
                <w:sz w:val="21"/>
                <w:szCs w:val="21"/>
                <w:shd w:val="clear" w:fill="1F1F1F"/>
                <w:lang w:val="en-US" w:eastAsia="zh-CN" w:bidi="ar"/>
              </w:rPr>
              <w:t>)</w:t>
            </w:r>
          </w:p>
          <w:p w14:paraId="0EF9B16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HoursParked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"Enter the number of hours parked: "</w:t>
            </w:r>
            <w:r>
              <w:rPr>
                <w:rFonts w:hint="default" w:ascii="Consolas" w:hAnsi="Consolas" w:eastAsia="Consolas" w:cs="Consolas"/>
                <w:b w:val="0"/>
                <w:bCs w:val="0"/>
                <w:color w:val="CCCCCC"/>
                <w:kern w:val="0"/>
                <w:sz w:val="21"/>
                <w:szCs w:val="21"/>
                <w:shd w:val="clear" w:fill="1F1F1F"/>
                <w:lang w:val="en-US" w:eastAsia="zh-CN" w:bidi="ar"/>
              </w:rPr>
              <w:t>))</w:t>
            </w:r>
          </w:p>
          <w:p w14:paraId="174593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commentRangeStart w:id="1"/>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IsMember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bool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"Is the car owner a member? (True/False): "</w:t>
            </w:r>
            <w:r>
              <w:rPr>
                <w:rFonts w:hint="default" w:ascii="Consolas" w:hAnsi="Consolas" w:eastAsia="Consolas" w:cs="Consolas"/>
                <w:b w:val="0"/>
                <w:bCs w:val="0"/>
                <w:color w:val="CCCCCC"/>
                <w:kern w:val="0"/>
                <w:sz w:val="21"/>
                <w:szCs w:val="21"/>
                <w:shd w:val="clear" w:fill="1F1F1F"/>
                <w:lang w:val="en-US" w:eastAsia="zh-CN" w:bidi="ar"/>
              </w:rPr>
              <w:t>))</w:t>
            </w:r>
            <w:commentRangeEnd w:id="1"/>
            <w:r>
              <w:rPr>
                <w:rStyle w:val="CommentReference"/>
              </w:rPr>
              <w:commentReference w:id="1"/>
            </w:r>
          </w:p>
          <w:p w14:paraId="12E66BC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Cars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Car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RegNumber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HoursParked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IsMember</w:t>
            </w:r>
            <w:r>
              <w:rPr>
                <w:rFonts w:hint="default" w:ascii="Consolas" w:hAnsi="Consolas" w:eastAsia="Consolas" w:cs="Consolas"/>
                <w:b w:val="0"/>
                <w:bCs w:val="0"/>
                <w:color w:val="CCCCCC"/>
                <w:kern w:val="0"/>
                <w:sz w:val="21"/>
                <w:szCs w:val="21"/>
                <w:shd w:val="clear" w:fill="1F1F1F"/>
                <w:lang w:val="en-US" w:eastAsia="zh-CN" w:bidi="ar"/>
              </w:rPr>
              <w:t>)</w:t>
            </w:r>
          </w:p>
          <w:p w14:paraId="1FBCA5F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p>
          <w:p w14:paraId="648B94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3</w:t>
            </w:r>
            <w:r>
              <w:rPr>
                <w:rFonts w:hint="default" w:ascii="Consolas" w:hAnsi="Consolas" w:eastAsia="Consolas" w:cs="Consolas"/>
                <w:b w:val="0"/>
                <w:bCs w:val="0"/>
                <w:color w:val="CCCCCC"/>
                <w:kern w:val="0"/>
                <w:sz w:val="21"/>
                <w:szCs w:val="21"/>
                <w:shd w:val="clear" w:fill="1F1F1F"/>
                <w:lang w:val="en-US" w:eastAsia="zh-CN" w:bidi="ar"/>
              </w:rPr>
              <w:t>):</w:t>
            </w:r>
          </w:p>
          <w:p w14:paraId="528E83D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"Car "</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has a registration number of "</w:t>
            </w:r>
          </w:p>
          <w:p w14:paraId="3E0D8D7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Cars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].GetRegNumber())</w:t>
            </w:r>
          </w:p>
          <w:p w14:paraId="3D8F84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 and the charge for parking is £"</w:t>
            </w:r>
          </w:p>
          <w:p w14:paraId="2FACE61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str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Cars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].CalcCharge())</w:t>
            </w:r>
          </w:p>
          <w:p w14:paraId="2A8D3D28">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print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out</w:t>
            </w:r>
            <w:r>
              <w:rPr>
                <w:rFonts w:hint="default" w:ascii="Consolas" w:hAnsi="Consolas" w:eastAsia="Consolas" w:cs="Consolas"/>
                <w:b w:val="0"/>
                <w:bCs w:val="0"/>
                <w:color w:val="CCCCCC"/>
                <w:kern w:val="0"/>
                <w:sz w:val="21"/>
                <w:szCs w:val="21"/>
                <w:shd w:val="clear" w:fill="1F1F1F"/>
                <w:lang w:val="en-US" w:eastAsia="zh-CN" w:bidi="ar"/>
              </w:rPr>
              <w:t>)</w:t>
            </w:r>
          </w:p>
        </w:tc>
      </w:tr>
    </w:tbl>
    <w:p w14:paraId="76A237B5"/>
    <w:p w14:paraId="1578D367">
      <w:r>
        <w:t>(e) Test your program and take a screenshot of the output. Paste the screenshot into the box below.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493F8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C0ACF71">
            <w:pPr>
              <w:spacing w:line="240" w:lineRule="auto"/>
            </w:pPr>
            <w:commentRangeStart w:id="2"/>
            <w:r>
              <w:drawing>
                <wp:inline distT="0" distB="0" distL="114300" distR="114300">
                  <wp:extent cx="5276215" cy="1162685"/>
                  <wp:effectExtent l="0" t="0" r="698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6215" cy="1162685"/>
                          </a:xfrm>
                          <a:prstGeom prst="rect">
                            <a:avLst/>
                          </a:prstGeom>
                          <a:noFill/>
                          <a:ln>
                            <a:noFill/>
                          </a:ln>
                        </pic:spPr>
                      </pic:pic>
                    </a:graphicData>
                  </a:graphic>
                </wp:inline>
              </w:drawing>
            </w:r>
            <w:commentRangeEnd w:id="2"/>
            <w:r>
              <w:rPr>
                <w:rStyle w:val="CommentReference"/>
              </w:rPr>
              <w:commentReference w:id="2"/>
            </w:r>
          </w:p>
        </w:tc>
      </w:tr>
    </w:tbl>
    <w:p w14:paraId="3F3BB068"/>
    <w:p w14:paraId="5E657718"/>
    <w:p w14:paraId="4A9DFDFB">
      <w:r>
        <w:t>Question 2 - Linked list  (28 marks)</w:t>
      </w:r>
    </w:p>
    <w:p w14:paraId="4AB48799">
      <w:r>
        <w:t>A linked list is stored in two parallel 1D arrays. The variable startPointer holds the index of the first node in the list and heapStartPointer holds the index of the first free node. A null pointer is represented by -1.</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6829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46D47F1F">
            <w:pPr>
              <w:spacing w:line="240" w:lineRule="auto"/>
            </w:pPr>
            <w:r>
              <w:rPr>
                <w:rFonts w:ascii="Courier New" w:hAnsi="Courier New"/>
                <w:sz w:val="19"/>
              </w:rPr>
              <w:t>DECLARE myLinkedList : ARRAY[0:7] OF INTEGER</w:t>
            </w:r>
          </w:p>
          <w:p w14:paraId="61023C01">
            <w:pPr>
              <w:spacing w:line="240" w:lineRule="auto"/>
            </w:pPr>
            <w:r>
              <w:rPr>
                <w:rFonts w:ascii="Courier New" w:hAnsi="Courier New"/>
                <w:sz w:val="19"/>
              </w:rPr>
              <w:t>DECLARE myLinkedListPointers : ARRAY[0:7] OF INTEGER</w:t>
            </w:r>
          </w:p>
          <w:p w14:paraId="5B2A1FA0">
            <w:pPr>
              <w:spacing w:line="240" w:lineRule="auto"/>
            </w:pPr>
            <w:r>
              <w:rPr>
                <w:rFonts w:ascii="Courier New" w:hAnsi="Courier New"/>
                <w:sz w:val="19"/>
              </w:rPr>
              <w:t>DECLARE startPointer : INTEGER</w:t>
            </w:r>
          </w:p>
          <w:p w14:paraId="6F106A99">
            <w:pPr>
              <w:spacing w:line="240" w:lineRule="auto"/>
            </w:pPr>
            <w:r>
              <w:rPr>
                <w:rFonts w:ascii="Courier New" w:hAnsi="Courier New"/>
                <w:sz w:val="19"/>
              </w:rPr>
              <w:t>DECLARE heapStartPointer : INTEGER</w:t>
            </w:r>
          </w:p>
          <w:p w14:paraId="0F68DE1E">
            <w:pPr>
              <w:spacing w:line="240" w:lineRule="auto"/>
            </w:pPr>
            <w:r>
              <w:rPr>
                <w:rFonts w:ascii="Courier New" w:hAnsi="Courier New"/>
                <w:sz w:val="19"/>
              </w:rPr>
              <w:t>CONSTANT nullPointer = -1</w:t>
            </w:r>
          </w:p>
          <w:p w14:paraId="6E52414A">
            <w:pPr>
              <w:spacing w:line="240" w:lineRule="auto"/>
            </w:pPr>
          </w:p>
          <w:p w14:paraId="7A8A5FD8">
            <w:pPr>
              <w:spacing w:line="240" w:lineRule="auto"/>
            </w:pPr>
            <w:r>
              <w:rPr>
                <w:rFonts w:ascii="Courier New" w:hAnsi="Courier New"/>
                <w:sz w:val="19"/>
              </w:rPr>
              <w:t>Index | myLinkedList | myLinkedListPointers</w:t>
            </w:r>
          </w:p>
          <w:p w14:paraId="2600B1D1">
            <w:pPr>
              <w:spacing w:line="240" w:lineRule="auto"/>
            </w:pPr>
            <w:r>
              <w:rPr>
                <w:rFonts w:ascii="Courier New" w:hAnsi="Courier New"/>
                <w:sz w:val="19"/>
              </w:rPr>
              <w:t xml:space="preserve">  0   |      18      |           3</w:t>
            </w:r>
          </w:p>
          <w:p w14:paraId="12A7CFC7">
            <w:pPr>
              <w:spacing w:line="240" w:lineRule="auto"/>
            </w:pPr>
            <w:r>
              <w:rPr>
                <w:rFonts w:ascii="Courier New" w:hAnsi="Courier New"/>
                <w:sz w:val="19"/>
              </w:rPr>
              <w:t xml:space="preserve">  1   |              |           4</w:t>
            </w:r>
          </w:p>
          <w:p w14:paraId="2D552882">
            <w:pPr>
              <w:spacing w:line="240" w:lineRule="auto"/>
            </w:pPr>
            <w:r>
              <w:rPr>
                <w:rFonts w:ascii="Courier New" w:hAnsi="Courier New"/>
                <w:sz w:val="19"/>
              </w:rPr>
              <w:t xml:space="preserve">  2   |              |           5</w:t>
            </w:r>
          </w:p>
          <w:p w14:paraId="55CEDB14">
            <w:pPr>
              <w:spacing w:line="240" w:lineRule="auto"/>
            </w:pPr>
            <w:r>
              <w:rPr>
                <w:rFonts w:ascii="Courier New" w:hAnsi="Courier New"/>
                <w:sz w:val="19"/>
              </w:rPr>
              <w:t xml:space="preserve">  3   |      29      |           6</w:t>
            </w:r>
          </w:p>
          <w:p w14:paraId="55F792D7">
            <w:pPr>
              <w:spacing w:line="240" w:lineRule="auto"/>
            </w:pPr>
            <w:r>
              <w:rPr>
                <w:rFonts w:ascii="Courier New" w:hAnsi="Courier New"/>
                <w:sz w:val="19"/>
              </w:rPr>
              <w:t xml:space="preserve">  4   |              |           2</w:t>
            </w:r>
          </w:p>
          <w:p w14:paraId="3BCEC4A4">
            <w:pPr>
              <w:spacing w:line="240" w:lineRule="auto"/>
            </w:pPr>
            <w:r>
              <w:rPr>
                <w:rFonts w:ascii="Courier New" w:hAnsi="Courier New"/>
                <w:sz w:val="19"/>
              </w:rPr>
              <w:t xml:space="preserve">  5   |              |          -1</w:t>
            </w:r>
          </w:p>
          <w:p w14:paraId="2E7BFD16">
            <w:pPr>
              <w:spacing w:line="240" w:lineRule="auto"/>
            </w:pPr>
            <w:r>
              <w:rPr>
                <w:rFonts w:ascii="Courier New" w:hAnsi="Courier New"/>
                <w:sz w:val="19"/>
              </w:rPr>
              <w:t xml:space="preserve">  6   |      41      |           7</w:t>
            </w:r>
          </w:p>
          <w:p w14:paraId="03933B24">
            <w:pPr>
              <w:spacing w:line="240" w:lineRule="auto"/>
            </w:pPr>
            <w:r>
              <w:rPr>
                <w:rFonts w:ascii="Courier New" w:hAnsi="Courier New"/>
                <w:sz w:val="19"/>
              </w:rPr>
              <w:t xml:space="preserve">  7   |      55      |          -1</w:t>
            </w:r>
          </w:p>
          <w:p w14:paraId="65074B1D">
            <w:pPr>
              <w:spacing w:line="240" w:lineRule="auto"/>
            </w:pPr>
          </w:p>
          <w:p w14:paraId="0B6980D4">
            <w:pPr>
              <w:spacing w:line="240" w:lineRule="auto"/>
            </w:pPr>
            <w:r>
              <w:rPr>
                <w:rFonts w:ascii="Courier New" w:hAnsi="Courier New"/>
                <w:sz w:val="19"/>
              </w:rPr>
              <w:t>startPointer = 0        heapStartPointer = 1</w:t>
            </w:r>
          </w:p>
        </w:tc>
      </w:tr>
    </w:tbl>
    <w:p w14:paraId="20616641"/>
    <w:p w14:paraId="4C336BAF">
      <w:r>
        <w:t>(a) State the four values that are currently stored in the linked list, in order, and state which array indices are free.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328C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1ADD0A4">
            <w:pPr>
              <w:spacing w:line="240" w:lineRule="auto"/>
              <w:rPr>
                <w:rFonts w:hint="default" w:eastAsia="宋体"/>
                <w:lang w:val="en-US" w:eastAsia="zh-CN"/>
              </w:rPr>
            </w:pPr>
            <w:r>
              <w:rPr>
                <w:rFonts w:hint="eastAsia" w:eastAsia="宋体"/>
                <w:lang w:val="en-US" w:eastAsia="zh-CN"/>
              </w:rPr>
              <w:t>Four values: 18,29,41,55; Free indices: 1,2,4,5</w:t>
            </w:r>
          </w:p>
        </w:tc>
      </w:tr>
    </w:tbl>
    <w:p w14:paraId="07AA8D66"/>
    <w:p w14:paraId="00E18408">
      <w:r>
        <w:t>(b) Write program code for the function getValues() that returns a list containing all of the data values stored in the linked list, in the order in which they appear in the list.  [10]</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17A1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E3E094E">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getValues</w:t>
            </w:r>
            <w:r>
              <w:rPr>
                <w:rFonts w:hint="default" w:ascii="Consolas" w:hAnsi="Consolas" w:eastAsia="Consolas" w:cs="Consolas"/>
                <w:b w:val="0"/>
                <w:bCs w:val="0"/>
                <w:color w:val="CCCCCC"/>
                <w:kern w:val="0"/>
                <w:sz w:val="21"/>
                <w:szCs w:val="21"/>
                <w:shd w:val="clear" w:fill="1F1F1F"/>
                <w:lang w:val="en-US" w:eastAsia="zh-CN" w:bidi="ar"/>
              </w:rPr>
              <w:t>():</w:t>
            </w:r>
          </w:p>
          <w:p w14:paraId="4F24AEE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for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EC9B0"/>
                <w:kern w:val="0"/>
                <w:sz w:val="21"/>
                <w:szCs w:val="21"/>
                <w:shd w:val="clear" w:fill="1F1F1F"/>
                <w:lang w:val="en-US" w:eastAsia="zh-CN" w:bidi="ar"/>
              </w:rPr>
              <w:t>range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8</w:t>
            </w:r>
            <w:r>
              <w:rPr>
                <w:rFonts w:hint="default" w:ascii="Consolas" w:hAnsi="Consolas" w:eastAsia="Consolas" w:cs="Consolas"/>
                <w:b w:val="0"/>
                <w:bCs w:val="0"/>
                <w:color w:val="CCCCCC"/>
                <w:kern w:val="0"/>
                <w:sz w:val="21"/>
                <w:szCs w:val="21"/>
                <w:shd w:val="clear" w:fill="1F1F1F"/>
                <w:lang w:val="en-US" w:eastAsia="zh-CN" w:bidi="ar"/>
              </w:rPr>
              <w:t>)]</w:t>
            </w:r>
          </w:p>
          <w:p w14:paraId="76C1C15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startPointer</w:t>
            </w:r>
          </w:p>
          <w:p w14:paraId="3486DBD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23A5DC2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nullPointer</w:t>
            </w:r>
            <w:r>
              <w:rPr>
                <w:rFonts w:hint="default" w:ascii="Consolas" w:hAnsi="Consolas" w:eastAsia="Consolas" w:cs="Consolas"/>
                <w:b w:val="0"/>
                <w:bCs w:val="0"/>
                <w:color w:val="CCCCCC"/>
                <w:kern w:val="0"/>
                <w:sz w:val="21"/>
                <w:szCs w:val="21"/>
                <w:shd w:val="clear" w:fill="1F1F1F"/>
                <w:lang w:val="en-US" w:eastAsia="zh-CN" w:bidi="ar"/>
              </w:rPr>
              <w:t>:</w:t>
            </w:r>
          </w:p>
          <w:p w14:paraId="0591ECD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1057F0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3B73DC1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nullPointer</w:t>
            </w:r>
            <w:r>
              <w:rPr>
                <w:rFonts w:hint="default" w:ascii="Consolas" w:hAnsi="Consolas" w:eastAsia="Consolas" w:cs="Consolas"/>
                <w:b w:val="0"/>
                <w:bCs w:val="0"/>
                <w:color w:val="CCCCCC"/>
                <w:kern w:val="0"/>
                <w:sz w:val="21"/>
                <w:szCs w:val="21"/>
                <w:shd w:val="clear" w:fill="1F1F1F"/>
                <w:lang w:val="en-US" w:eastAsia="zh-CN" w:bidi="ar"/>
              </w:rPr>
              <w:t>:</w:t>
            </w:r>
          </w:p>
          <w:p w14:paraId="7A5FD5B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myLinkedList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curPt</w:t>
            </w:r>
            <w:r>
              <w:rPr>
                <w:rFonts w:hint="default" w:ascii="Consolas" w:hAnsi="Consolas" w:eastAsia="Consolas" w:cs="Consolas"/>
                <w:b w:val="0"/>
                <w:bCs w:val="0"/>
                <w:color w:val="CCCCCC"/>
                <w:kern w:val="0"/>
                <w:sz w:val="21"/>
                <w:szCs w:val="21"/>
                <w:shd w:val="clear" w:fill="1F1F1F"/>
                <w:lang w:val="en-US" w:eastAsia="zh-CN" w:bidi="ar"/>
              </w:rPr>
              <w:t>]</w:t>
            </w:r>
          </w:p>
          <w:p w14:paraId="69C386C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myLinkedListPointers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curPt</w:t>
            </w:r>
            <w:r>
              <w:rPr>
                <w:rFonts w:hint="default" w:ascii="Consolas" w:hAnsi="Consolas" w:eastAsia="Consolas" w:cs="Consolas"/>
                <w:b w:val="0"/>
                <w:bCs w:val="0"/>
                <w:color w:val="CCCCCC"/>
                <w:kern w:val="0"/>
                <w:sz w:val="21"/>
                <w:szCs w:val="21"/>
                <w:shd w:val="clear" w:fill="1F1F1F"/>
                <w:lang w:val="en-US" w:eastAsia="zh-CN" w:bidi="ar"/>
              </w:rPr>
              <w:t>]</w:t>
            </w:r>
          </w:p>
          <w:p w14:paraId="26BBBBA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index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2C4E9C7C">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arr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index</w:t>
            </w:r>
            <w:r>
              <w:rPr>
                <w:rFonts w:hint="default" w:ascii="Consolas" w:hAnsi="Consolas" w:eastAsia="Consolas" w:cs="Consolas"/>
                <w:b w:val="0"/>
                <w:bCs w:val="0"/>
                <w:color w:val="CCCCCC"/>
                <w:kern w:val="0"/>
                <w:sz w:val="21"/>
                <w:szCs w:val="21"/>
                <w:shd w:val="clear" w:fill="1F1F1F"/>
                <w:lang w:val="en-US" w:eastAsia="zh-CN" w:bidi="ar"/>
              </w:rPr>
              <w:t>]</w:t>
            </w:r>
          </w:p>
        </w:tc>
      </w:tr>
    </w:tbl>
    <w:p w14:paraId="0E390E12"/>
    <w:p w14:paraId="78D2E8E6">
      <w:r>
        <w:t>(c) Write program code for the function searchValue(target) that returns the number of nodes that were visited before the item was found. If the item is not in the list, the function returns -1.  [8]</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AB9C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1AD6BB6">
            <w:pPr>
              <w:keepNext w:val="0"/>
              <w:keepLines w:val="0"/>
              <w:widowControl/>
              <w:suppressLineNumbers w:val="0"/>
              <w:shd w:val="clear" w:fill="1F1F1F"/>
              <w:spacing w:line="190" w:lineRule="atLeast"/>
              <w:jc w:val="left"/>
              <w:rPr>
                <w:rFonts w:ascii="Consolas" w:hAnsi="Consolas" w:eastAsia="Consolas" w:cs="Consolas"/>
                <w:b w:val="0"/>
                <w:bCs w:val="0"/>
                <w:color w:val="CCCCCC"/>
                <w:sz w:val="21"/>
                <w:szCs w:val="21"/>
              </w:rPr>
            </w:pPr>
            <w:commentRangeStart w:id="3"/>
            <w:r>
              <w:rPr>
                <w:rFonts w:hint="default" w:ascii="Consolas" w:hAnsi="Consolas" w:eastAsia="Consolas" w:cs="Consolas"/>
                <w:b w:val="0"/>
                <w:bCs w:val="0"/>
                <w:color w:val="569CD6"/>
                <w:kern w:val="0"/>
                <w:sz w:val="21"/>
                <w:szCs w:val="21"/>
                <w:shd w:val="clear" w:fill="1F1F1F"/>
                <w:lang w:val="en-US" w:eastAsia="zh-CN" w:bidi="ar"/>
              </w:rPr>
              <w:t>def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searchValue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commentRangeEnd w:id="3"/>
            <w:r>
              <w:rPr>
                <w:rStyle w:val="CommentReference"/>
              </w:rPr>
              <w:commentReference w:id="3"/>
            </w:r>
          </w:p>
          <w:p w14:paraId="7EE0BF6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p>
          <w:p w14:paraId="1345186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startPointer</w:t>
            </w:r>
          </w:p>
          <w:p w14:paraId="1BBE5CF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nullPointer</w:t>
            </w:r>
            <w:r>
              <w:rPr>
                <w:rFonts w:hint="default" w:ascii="Consolas" w:hAnsi="Consolas" w:eastAsia="Consolas" w:cs="Consolas"/>
                <w:b w:val="0"/>
                <w:bCs w:val="0"/>
                <w:color w:val="CCCCCC"/>
                <w:kern w:val="0"/>
                <w:sz w:val="21"/>
                <w:szCs w:val="21"/>
                <w:shd w:val="clear" w:fill="1F1F1F"/>
                <w:lang w:val="en-US" w:eastAsia="zh-CN" w:bidi="ar"/>
              </w:rPr>
              <w:t>:</w:t>
            </w:r>
          </w:p>
          <w:p w14:paraId="0D94B5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p>
          <w:p w14:paraId="24735DA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566D6AA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while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nullPointer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and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myLinkedList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curPt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target</w:t>
            </w:r>
            <w:r>
              <w:rPr>
                <w:rFonts w:hint="default" w:ascii="Consolas" w:hAnsi="Consolas" w:eastAsia="Consolas" w:cs="Consolas"/>
                <w:b w:val="0"/>
                <w:bCs w:val="0"/>
                <w:color w:val="CCCCCC"/>
                <w:kern w:val="0"/>
                <w:sz w:val="21"/>
                <w:szCs w:val="21"/>
                <w:shd w:val="clear" w:fill="1F1F1F"/>
                <w:lang w:val="en-US" w:eastAsia="zh-CN" w:bidi="ar"/>
              </w:rPr>
              <w:t>:</w:t>
            </w:r>
          </w:p>
          <w:p w14:paraId="300E96E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w:t>
            </w:r>
          </w:p>
          <w:p w14:paraId="79F2873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myLinkedListPointers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curPt</w:t>
            </w:r>
            <w:r>
              <w:rPr>
                <w:rFonts w:hint="default" w:ascii="Consolas" w:hAnsi="Consolas" w:eastAsia="Consolas" w:cs="Consolas"/>
                <w:b w:val="0"/>
                <w:bCs w:val="0"/>
                <w:color w:val="CCCCCC"/>
                <w:kern w:val="0"/>
                <w:sz w:val="21"/>
                <w:szCs w:val="21"/>
                <w:shd w:val="clear" w:fill="1F1F1F"/>
                <w:lang w:val="en-US" w:eastAsia="zh-CN" w:bidi="ar"/>
              </w:rPr>
              <w:t>]</w:t>
            </w:r>
          </w:p>
          <w:p w14:paraId="09066F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curPt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nullPointer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0A5015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w:t>
            </w:r>
          </w:p>
          <w:p w14:paraId="638635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w:t>
            </w:r>
          </w:p>
          <w:p w14:paraId="71A3AECE">
            <w:pPr>
              <w:keepNext w:val="0"/>
              <w:keepLines w:val="0"/>
              <w:widowControl/>
              <w:suppressLineNumbers w:val="0"/>
              <w:shd w:val="clear" w:fill="1F1F1F"/>
              <w:spacing w:line="190" w:lineRule="atLeast"/>
              <w:jc w:val="left"/>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return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count</w:t>
            </w:r>
          </w:p>
        </w:tc>
      </w:tr>
    </w:tbl>
    <w:p w14:paraId="0400E6DF"/>
    <w:p w14:paraId="1B2937ED">
      <w:r>
        <w:t>(d) Explain why searching this linked list takes longer than searching a sorted array that contains the same four values. In your answer, state the time complexity of each search.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C35F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2BD374D">
            <w:pPr>
              <w:spacing w:line="240" w:lineRule="auto"/>
              <w:rPr>
                <w:rFonts w:hint="default" w:eastAsia="宋体"/>
                <w:lang w:val="en-US" w:eastAsia="zh-CN"/>
              </w:rPr>
            </w:pPr>
            <w:commentRangeStart w:id="4"/>
            <w:r>
              <w:rPr>
                <w:rFonts w:hint="eastAsia" w:eastAsia="宋体"/>
                <w:lang w:val="en-US" w:eastAsia="zh-CN"/>
              </w:rPr>
              <w:t>Searching this linked list can only be implemented linearly with a time complexity of O(n), but searching through a sorted a array may make use binary search with a time complexity of O(log n), which is less time-consuming than the O(n) linear method.</w:t>
            </w:r>
            <w:commentRangeEnd w:id="4"/>
            <w:r>
              <w:rPr>
                <w:rStyle w:val="CommentReference"/>
              </w:rPr>
              <w:commentReference w:id="4"/>
            </w:r>
          </w:p>
        </w:tc>
      </w:tr>
    </w:tbl>
    <w:p w14:paraId="28787114"/>
    <w:p w14:paraId="70FE46AD"/>
    <w:p w14:paraId="2C1F00BE">
      <w:r>
        <w:t>Question 3 - Binary tree  (32 marks)</w:t>
      </w:r>
    </w:p>
    <w:p w14:paraId="3CD33513">
      <w:r>
        <w:t>A binary search tree is implemented using an array of nodes. The array is declared as follows.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729DC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41E9C0D">
            <w:pPr>
              <w:spacing w:line="240" w:lineRule="auto"/>
            </w:pPr>
            <w:r>
              <w:rPr>
                <w:rFonts w:ascii="Courier New" w:hAnsi="Courier New"/>
                <w:sz w:val="19"/>
              </w:rPr>
              <w:t>TYPE node</w:t>
            </w:r>
          </w:p>
          <w:p w14:paraId="650B5686">
            <w:pPr>
              <w:spacing w:line="240" w:lineRule="auto"/>
            </w:pPr>
            <w:r>
              <w:rPr>
                <w:rFonts w:ascii="Courier New" w:hAnsi="Courier New"/>
                <w:sz w:val="19"/>
              </w:rPr>
              <w:t xml:space="preserve">    DECLARE item : INTEGER</w:t>
            </w:r>
          </w:p>
          <w:p w14:paraId="5AB0FD98">
            <w:pPr>
              <w:spacing w:line="240" w:lineRule="auto"/>
            </w:pPr>
            <w:r>
              <w:rPr>
                <w:rFonts w:ascii="Courier New" w:hAnsi="Courier New"/>
                <w:sz w:val="19"/>
              </w:rPr>
              <w:t xml:space="preserve">    DECLARE leftPointer : INTEGER</w:t>
            </w:r>
          </w:p>
          <w:p w14:paraId="7B04C5F8">
            <w:pPr>
              <w:spacing w:line="240" w:lineRule="auto"/>
            </w:pPr>
            <w:r>
              <w:rPr>
                <w:rFonts w:ascii="Courier New" w:hAnsi="Courier New"/>
                <w:sz w:val="19"/>
              </w:rPr>
              <w:t xml:space="preserve">    DECLARE rightPointer : INTEGER</w:t>
            </w:r>
          </w:p>
          <w:p w14:paraId="3144CE02">
            <w:pPr>
              <w:spacing w:line="240" w:lineRule="auto"/>
            </w:pPr>
            <w:r>
              <w:rPr>
                <w:rFonts w:ascii="Courier New" w:hAnsi="Courier New"/>
                <w:sz w:val="19"/>
              </w:rPr>
              <w:t>ENDTYPE</w:t>
            </w:r>
          </w:p>
          <w:p w14:paraId="50211F95">
            <w:pPr>
              <w:spacing w:line="240" w:lineRule="auto"/>
            </w:pPr>
          </w:p>
          <w:p w14:paraId="04D017CB">
            <w:pPr>
              <w:spacing w:line="240" w:lineRule="auto"/>
            </w:pPr>
            <w:r>
              <w:rPr>
                <w:rFonts w:ascii="Courier New" w:hAnsi="Courier New"/>
                <w:sz w:val="19"/>
              </w:rPr>
              <w:t>DECLARE myTree[0:8] OF node</w:t>
            </w:r>
          </w:p>
          <w:p w14:paraId="545241C5">
            <w:pPr>
              <w:spacing w:line="240" w:lineRule="auto"/>
            </w:pPr>
            <w:r>
              <w:rPr>
                <w:rFonts w:ascii="Courier New" w:hAnsi="Courier New"/>
                <w:sz w:val="19"/>
              </w:rPr>
              <w:t>DECLARE rootPointer : INTEGER</w:t>
            </w:r>
          </w:p>
          <w:p w14:paraId="1D6E405F">
            <w:pPr>
              <w:spacing w:line="240" w:lineRule="auto"/>
            </w:pPr>
            <w:r>
              <w:rPr>
                <w:rFonts w:ascii="Courier New" w:hAnsi="Courier New"/>
                <w:sz w:val="19"/>
              </w:rPr>
              <w:t>DECLARE nextFreePointer : INTEGER</w:t>
            </w:r>
          </w:p>
          <w:p w14:paraId="4804A9EE">
            <w:pPr>
              <w:spacing w:line="240" w:lineRule="auto"/>
            </w:pPr>
            <w:r>
              <w:rPr>
                <w:rFonts w:ascii="Courier New" w:hAnsi="Courier New"/>
                <w:sz w:val="19"/>
              </w:rPr>
              <w:t>CONSTANT nullPointer = -1</w:t>
            </w:r>
          </w:p>
        </w:tc>
      </w:tr>
    </w:tbl>
    <w:p w14:paraId="5AB754BE"/>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B501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6AEB280">
            <w:pPr>
              <w:spacing w:line="240" w:lineRule="auto"/>
            </w:pPr>
            <w:r>
              <w:rPr>
                <w:rFonts w:ascii="Courier New" w:hAnsi="Courier New"/>
                <w:sz w:val="19"/>
              </w:rPr>
              <w:t>The tree currently stores six values.</w:t>
            </w:r>
          </w:p>
          <w:p w14:paraId="22F0E78A">
            <w:pPr>
              <w:spacing w:line="240" w:lineRule="auto"/>
            </w:pPr>
          </w:p>
          <w:p w14:paraId="27D725A3">
            <w:pPr>
              <w:spacing w:line="240" w:lineRule="auto"/>
            </w:pPr>
            <w:r>
              <w:rPr>
                <w:rFonts w:ascii="Courier New" w:hAnsi="Courier New"/>
                <w:sz w:val="19"/>
              </w:rPr>
              <w:t>Index |  item  | leftPointer | rightPointer</w:t>
            </w:r>
          </w:p>
          <w:p w14:paraId="0902ECAD">
            <w:pPr>
              <w:spacing w:line="240" w:lineRule="auto"/>
            </w:pPr>
            <w:r>
              <w:rPr>
                <w:rFonts w:ascii="Courier New" w:hAnsi="Courier New"/>
                <w:sz w:val="19"/>
              </w:rPr>
              <w:t xml:space="preserve">  0   |   50   |      1      |      2</w:t>
            </w:r>
          </w:p>
          <w:p w14:paraId="293545F6">
            <w:pPr>
              <w:spacing w:line="240" w:lineRule="auto"/>
            </w:pPr>
            <w:r>
              <w:rPr>
                <w:rFonts w:ascii="Courier New" w:hAnsi="Courier New"/>
                <w:sz w:val="19"/>
              </w:rPr>
              <w:t xml:space="preserve">  1   |   30   |      3      |      4</w:t>
            </w:r>
          </w:p>
          <w:p w14:paraId="695B1526">
            <w:pPr>
              <w:spacing w:line="240" w:lineRule="auto"/>
            </w:pPr>
            <w:r>
              <w:rPr>
                <w:rFonts w:ascii="Courier New" w:hAnsi="Courier New"/>
                <w:sz w:val="19"/>
              </w:rPr>
              <w:t xml:space="preserve">  2   |   70   |      5      |     -1</w:t>
            </w:r>
          </w:p>
          <w:p w14:paraId="514CAA27">
            <w:pPr>
              <w:spacing w:line="240" w:lineRule="auto"/>
            </w:pPr>
            <w:r>
              <w:rPr>
                <w:rFonts w:ascii="Courier New" w:hAnsi="Courier New"/>
                <w:sz w:val="19"/>
              </w:rPr>
              <w:t xml:space="preserve">  3   |   20   |     -1      |     -1</w:t>
            </w:r>
          </w:p>
          <w:p w14:paraId="45DBBCDD">
            <w:pPr>
              <w:spacing w:line="240" w:lineRule="auto"/>
            </w:pPr>
            <w:r>
              <w:rPr>
                <w:rFonts w:ascii="Courier New" w:hAnsi="Courier New"/>
                <w:sz w:val="19"/>
              </w:rPr>
              <w:t xml:space="preserve">  4   |   40   |     -1      |     -1</w:t>
            </w:r>
          </w:p>
          <w:p w14:paraId="092F920E">
            <w:pPr>
              <w:spacing w:line="240" w:lineRule="auto"/>
            </w:pPr>
            <w:r>
              <w:rPr>
                <w:rFonts w:ascii="Courier New" w:hAnsi="Courier New"/>
                <w:sz w:val="19"/>
              </w:rPr>
              <w:t xml:space="preserve">  5   |   65   |     -1      |     -1</w:t>
            </w:r>
          </w:p>
          <w:p w14:paraId="64B04681">
            <w:pPr>
              <w:spacing w:line="240" w:lineRule="auto"/>
            </w:pPr>
            <w:r>
              <w:rPr>
                <w:rFonts w:ascii="Courier New" w:hAnsi="Courier New"/>
                <w:sz w:val="19"/>
              </w:rPr>
              <w:t xml:space="preserve">  6   |        |      7      |     -1</w:t>
            </w:r>
          </w:p>
          <w:p w14:paraId="0241ACF9">
            <w:pPr>
              <w:spacing w:line="240" w:lineRule="auto"/>
            </w:pPr>
            <w:r>
              <w:rPr>
                <w:rFonts w:ascii="Courier New" w:hAnsi="Courier New"/>
                <w:sz w:val="19"/>
              </w:rPr>
              <w:t xml:space="preserve">  7   |        |      8      |     -1</w:t>
            </w:r>
          </w:p>
          <w:p w14:paraId="424D67A8">
            <w:pPr>
              <w:spacing w:line="240" w:lineRule="auto"/>
            </w:pPr>
            <w:r>
              <w:rPr>
                <w:rFonts w:ascii="Courier New" w:hAnsi="Courier New"/>
                <w:sz w:val="19"/>
              </w:rPr>
              <w:t xml:space="preserve">  8   |        |     -1      |     -1</w:t>
            </w:r>
          </w:p>
          <w:p w14:paraId="1EA2A955">
            <w:pPr>
              <w:spacing w:line="240" w:lineRule="auto"/>
            </w:pPr>
          </w:p>
          <w:p w14:paraId="4CF12E7C">
            <w:pPr>
              <w:spacing w:line="240" w:lineRule="auto"/>
            </w:pPr>
            <w:r>
              <w:rPr>
                <w:rFonts w:ascii="Courier New" w:hAnsi="Courier New"/>
                <w:sz w:val="19"/>
              </w:rPr>
              <w:t>rootPointer = 0        nextFreePointer = 6</w:t>
            </w:r>
          </w:p>
        </w:tc>
      </w:tr>
    </w:tbl>
    <w:p w14:paraId="60AFE834"/>
    <w:p w14:paraId="6ABB8587">
      <w:r>
        <w:t>(a) Draw the binary search tree that is stored in the array.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05E0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3752B178">
            <w:pPr>
              <w:spacing w:line="240" w:lineRule="auto"/>
            </w:pPr>
            <w:r>
              <w:drawing>
                <wp:inline distT="0" distB="0" distL="114300" distR="114300">
                  <wp:extent cx="3282950" cy="2787650"/>
                  <wp:effectExtent l="0" t="0" r="6350"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3282950" cy="2787650"/>
                          </a:xfrm>
                          <a:prstGeom prst="rect">
                            <a:avLst/>
                          </a:prstGeom>
                          <a:noFill/>
                          <a:ln>
                            <a:noFill/>
                          </a:ln>
                        </pic:spPr>
                      </pic:pic>
                    </a:graphicData>
                  </a:graphic>
                </wp:inline>
              </w:drawing>
            </w:r>
          </w:p>
        </w:tc>
      </w:tr>
    </w:tbl>
    <w:p w14:paraId="588B9CB3"/>
    <w:p w14:paraId="6D5DD0DA">
      <w:r>
        <w:t>(b) Complete the pseudocode for the function find(itemSearch) that searches the tree. The function returns the array index of the node that contains itemSearch, or -1 if the item is not in the tree.  [12]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118A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B239442">
            <w:pPr>
              <w:spacing w:line="240" w:lineRule="auto"/>
            </w:pPr>
            <w:r>
              <w:rPr>
                <w:rFonts w:ascii="Courier New" w:hAnsi="Courier New"/>
                <w:sz w:val="19"/>
              </w:rPr>
              <w:t>FUNCTION find(itemSearch) RETURNS INTEGER</w:t>
            </w:r>
          </w:p>
          <w:p w14:paraId="16644DFD">
            <w:pPr>
              <w:spacing w:line="240" w:lineRule="auto"/>
            </w:pPr>
            <w:r>
              <w:rPr>
                <w:rFonts w:ascii="Courier New" w:hAnsi="Courier New"/>
                <w:sz w:val="19"/>
              </w:rPr>
              <w:t xml:space="preserve">    DECLARE itemPointer : INTEGER</w:t>
            </w:r>
          </w:p>
          <w:p w14:paraId="27F8211F">
            <w:pPr>
              <w:spacing w:line="240" w:lineRule="auto"/>
              <w:rPr>
                <w:rFonts w:hint="default" w:eastAsia="宋体"/>
                <w:lang w:val="en-US" w:eastAsia="zh-CN"/>
              </w:rPr>
            </w:pPr>
            <w:r>
              <w:rPr>
                <w:rFonts w:ascii="Courier New" w:hAnsi="Courier New"/>
                <w:sz w:val="19"/>
              </w:rPr>
              <w:t xml:space="preserve">    itemPointer &lt;- </w:t>
            </w:r>
            <w:r>
              <w:rPr>
                <w:rFonts w:hint="eastAsia" w:ascii="Courier New" w:hAnsi="Courier New" w:eastAsia="宋体"/>
                <w:sz w:val="19"/>
                <w:lang w:val="en-US" w:eastAsia="zh-CN"/>
              </w:rPr>
              <w:t>rootPointer</w:t>
            </w:r>
          </w:p>
          <w:p w14:paraId="6A05BE9F">
            <w:pPr>
              <w:spacing w:line="240" w:lineRule="auto"/>
            </w:pPr>
            <w:r>
              <w:rPr>
                <w:rFonts w:ascii="Courier New" w:hAnsi="Courier New"/>
                <w:sz w:val="19"/>
              </w:rPr>
              <w:t xml:space="preserve">    WHILE </w:t>
            </w:r>
            <w:r>
              <w:rPr>
                <w:rFonts w:hint="eastAsia" w:ascii="Courier New" w:hAnsi="Courier New" w:eastAsia="宋体"/>
                <w:sz w:val="19"/>
                <w:lang w:val="en-US" w:eastAsia="zh-CN"/>
              </w:rPr>
              <w:t>itemPointer &lt;&gt; nullPointer</w:t>
            </w:r>
            <w:r>
              <w:rPr>
                <w:rFonts w:ascii="Courier New" w:hAnsi="Courier New"/>
                <w:sz w:val="19"/>
              </w:rPr>
              <w:t xml:space="preserve"> DO</w:t>
            </w:r>
          </w:p>
          <w:p w14:paraId="31FA80DD">
            <w:pPr>
              <w:spacing w:line="240" w:lineRule="auto"/>
            </w:pPr>
            <w:r>
              <w:rPr>
                <w:rFonts w:ascii="Courier New" w:hAnsi="Courier New"/>
                <w:sz w:val="19"/>
              </w:rPr>
              <w:t xml:space="preserve">        IF myTree[itemPointer].item = itemSearch THEN</w:t>
            </w:r>
          </w:p>
          <w:p w14:paraId="300A3151">
            <w:pPr>
              <w:spacing w:line="240" w:lineRule="auto"/>
              <w:rPr>
                <w:rFonts w:hint="default" w:eastAsia="宋体"/>
                <w:lang w:val="en-US" w:eastAsia="zh-CN"/>
              </w:rPr>
            </w:pPr>
            <w:r>
              <w:rPr>
                <w:rFonts w:ascii="Courier New" w:hAnsi="Courier New"/>
                <w:sz w:val="19"/>
              </w:rPr>
              <w:t xml:space="preserve">            RETURN </w:t>
            </w:r>
            <w:r>
              <w:rPr>
                <w:rFonts w:hint="eastAsia" w:ascii="Courier New" w:hAnsi="Courier New" w:eastAsia="宋体"/>
                <w:sz w:val="19"/>
                <w:lang w:val="en-US" w:eastAsia="zh-CN"/>
              </w:rPr>
              <w:t>itemPointer</w:t>
            </w:r>
          </w:p>
          <w:p w14:paraId="5426DDD2">
            <w:pPr>
              <w:spacing w:line="240" w:lineRule="auto"/>
            </w:pPr>
            <w:r>
              <w:rPr>
                <w:rFonts w:ascii="Courier New" w:hAnsi="Courier New"/>
                <w:sz w:val="19"/>
              </w:rPr>
              <w:t xml:space="preserve">        ELSE</w:t>
            </w:r>
          </w:p>
          <w:p w14:paraId="00199333">
            <w:pPr>
              <w:spacing w:line="240" w:lineRule="auto"/>
            </w:pPr>
            <w:r>
              <w:rPr>
                <w:rFonts w:ascii="Courier New" w:hAnsi="Courier New"/>
                <w:sz w:val="19"/>
              </w:rPr>
              <w:t xml:space="preserve">            IF myTree[itemPointer].item &gt; itemSearch THEN</w:t>
            </w:r>
          </w:p>
          <w:p w14:paraId="0BF12A92">
            <w:pPr>
              <w:spacing w:line="240" w:lineRule="auto"/>
              <w:rPr>
                <w:rFonts w:hint="default" w:eastAsia="宋体"/>
                <w:lang w:val="en-US" w:eastAsia="zh-CN"/>
              </w:rPr>
            </w:pPr>
            <w:r>
              <w:rPr>
                <w:rFonts w:ascii="Courier New" w:hAnsi="Courier New"/>
                <w:sz w:val="19"/>
              </w:rPr>
              <w:t xml:space="preserve">                itemPointer &lt;- </w:t>
            </w:r>
            <w:r>
              <w:rPr>
                <w:rFonts w:hint="eastAsia" w:ascii="Courier New" w:hAnsi="Courier New" w:eastAsia="宋体"/>
                <w:sz w:val="19"/>
                <w:lang w:val="en-US" w:eastAsia="zh-CN"/>
              </w:rPr>
              <w:t>myTree[itemPointer].leftPointer</w:t>
            </w:r>
          </w:p>
          <w:p w14:paraId="41D6EA14">
            <w:pPr>
              <w:spacing w:line="240" w:lineRule="auto"/>
            </w:pPr>
            <w:r>
              <w:rPr>
                <w:rFonts w:ascii="Courier New" w:hAnsi="Courier New"/>
                <w:sz w:val="19"/>
              </w:rPr>
              <w:t xml:space="preserve">            ELSE</w:t>
            </w:r>
          </w:p>
          <w:p w14:paraId="52C0689D">
            <w:pPr>
              <w:spacing w:line="240" w:lineRule="auto"/>
              <w:rPr>
                <w:rFonts w:hint="default" w:eastAsia="宋体"/>
                <w:lang w:val="en-US" w:eastAsia="zh-CN"/>
              </w:rPr>
            </w:pPr>
            <w:r>
              <w:rPr>
                <w:rFonts w:ascii="Courier New" w:hAnsi="Courier New"/>
                <w:sz w:val="19"/>
              </w:rPr>
              <w:t xml:space="preserve">                itemPointer &lt;- </w:t>
            </w:r>
            <w:r>
              <w:rPr>
                <w:rFonts w:hint="eastAsia" w:ascii="Courier New" w:hAnsi="Courier New" w:eastAsia="宋体"/>
                <w:sz w:val="19"/>
                <w:lang w:val="en-US" w:eastAsia="zh-CN"/>
              </w:rPr>
              <w:t>myTree[itemPointer].rightPointer</w:t>
            </w:r>
          </w:p>
          <w:p w14:paraId="1D731D6D">
            <w:pPr>
              <w:spacing w:line="240" w:lineRule="auto"/>
            </w:pPr>
            <w:r>
              <w:rPr>
                <w:rFonts w:ascii="Courier New" w:hAnsi="Courier New"/>
                <w:sz w:val="19"/>
              </w:rPr>
              <w:t xml:space="preserve">            ENDIF</w:t>
            </w:r>
          </w:p>
          <w:p w14:paraId="36BD4AB5">
            <w:pPr>
              <w:spacing w:line="240" w:lineRule="auto"/>
            </w:pPr>
            <w:r>
              <w:rPr>
                <w:rFonts w:ascii="Courier New" w:hAnsi="Courier New"/>
                <w:sz w:val="19"/>
              </w:rPr>
              <w:t xml:space="preserve">        ENDIF</w:t>
            </w:r>
          </w:p>
          <w:p w14:paraId="12A61E2A">
            <w:pPr>
              <w:spacing w:line="240" w:lineRule="auto"/>
            </w:pPr>
            <w:r>
              <w:rPr>
                <w:rFonts w:ascii="Courier New" w:hAnsi="Courier New"/>
                <w:sz w:val="19"/>
              </w:rPr>
              <w:t xml:space="preserve">    ENDWHILE</w:t>
            </w:r>
          </w:p>
          <w:p w14:paraId="1C8DE31F">
            <w:pPr>
              <w:spacing w:line="240" w:lineRule="auto"/>
              <w:rPr>
                <w:rFonts w:hint="default" w:eastAsia="宋体"/>
                <w:lang w:val="en-US" w:eastAsia="zh-CN"/>
              </w:rPr>
            </w:pPr>
            <w:r>
              <w:rPr>
                <w:rFonts w:ascii="Courier New" w:hAnsi="Courier New"/>
                <w:sz w:val="19"/>
              </w:rPr>
              <w:t xml:space="preserve">    RETURN </w:t>
            </w:r>
            <w:r>
              <w:rPr>
                <w:rFonts w:hint="eastAsia" w:ascii="Courier New" w:hAnsi="Courier New" w:eastAsia="宋体"/>
                <w:sz w:val="19"/>
                <w:lang w:val="en-US" w:eastAsia="zh-CN"/>
              </w:rPr>
              <w:t>-1</w:t>
            </w:r>
          </w:p>
          <w:p w14:paraId="051184DF">
            <w:pPr>
              <w:spacing w:line="240" w:lineRule="auto"/>
            </w:pPr>
            <w:r>
              <w:rPr>
                <w:rFonts w:ascii="Courier New" w:hAnsi="Courier New"/>
                <w:sz w:val="19"/>
              </w:rPr>
              <w:t>ENDFUNCTION</w:t>
            </w:r>
          </w:p>
        </w:tc>
      </w:tr>
    </w:tbl>
    <w:p w14:paraId="3F2420FA"/>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2B0C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B9DB472">
            <w:pPr>
              <w:spacing w:line="240" w:lineRule="auto"/>
            </w:pPr>
            <w:r>
              <w:t>Write the missing lines above.</w:t>
            </w:r>
          </w:p>
          <w:p w14:paraId="50FA7893">
            <w:pPr>
              <w:spacing w:line="240" w:lineRule="auto"/>
            </w:pPr>
          </w:p>
        </w:tc>
      </w:tr>
    </w:tbl>
    <w:p w14:paraId="223846EC"/>
    <w:p w14:paraId="1FFB5D49">
      <w:r>
        <w:t>(c) The function call find(40) is made. Complete the trace table below to show the value of itemPointer at the start of each iteration, the value that is compared with itemSearch, and which branch is taken.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8"/>
        <w:gridCol w:w="2078"/>
        <w:gridCol w:w="2078"/>
        <w:gridCol w:w="2078"/>
      </w:tblGrid>
      <w:tr w14:paraId="4ECCA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57C0B8CE">
            <w:pPr>
              <w:spacing w:line="240" w:lineRule="auto"/>
            </w:pPr>
            <w:r>
              <w:t>Iteration</w:t>
            </w:r>
          </w:p>
        </w:tc>
        <w:tc>
          <w:tcPr>
            <w:tcW w:w="2078" w:type="dxa"/>
          </w:tcPr>
          <w:p w14:paraId="0EDCD79B">
            <w:pPr>
              <w:spacing w:line="240" w:lineRule="auto"/>
            </w:pPr>
            <w:r>
              <w:t>itemPointer</w:t>
            </w:r>
          </w:p>
        </w:tc>
        <w:tc>
          <w:tcPr>
            <w:tcW w:w="2078" w:type="dxa"/>
          </w:tcPr>
          <w:p w14:paraId="78BFABF8">
            <w:pPr>
              <w:spacing w:line="240" w:lineRule="auto"/>
            </w:pPr>
            <w:r>
              <w:t>Value compared</w:t>
            </w:r>
          </w:p>
        </w:tc>
        <w:tc>
          <w:tcPr>
            <w:tcW w:w="2078" w:type="dxa"/>
          </w:tcPr>
          <w:p w14:paraId="357DADD0">
            <w:pPr>
              <w:spacing w:line="240" w:lineRule="auto"/>
            </w:pPr>
            <w:r>
              <w:t>Branch taken</w:t>
            </w:r>
          </w:p>
        </w:tc>
      </w:tr>
      <w:tr w14:paraId="37CD8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48E3E7E">
            <w:pPr>
              <w:spacing w:line="240" w:lineRule="auto"/>
            </w:pPr>
            <w:r>
              <w:t>1</w:t>
            </w:r>
          </w:p>
        </w:tc>
        <w:tc>
          <w:tcPr>
            <w:tcW w:w="2078" w:type="dxa"/>
          </w:tcPr>
          <w:p w14:paraId="4B91C404">
            <w:pPr>
              <w:spacing w:line="240" w:lineRule="auto"/>
              <w:rPr>
                <w:rFonts w:hint="eastAsia" w:eastAsia="宋体"/>
                <w:lang w:val="en-US" w:eastAsia="zh-CN"/>
              </w:rPr>
            </w:pPr>
            <w:r>
              <w:rPr>
                <w:rFonts w:hint="eastAsia" w:eastAsia="宋体"/>
                <w:lang w:val="en-US" w:eastAsia="zh-CN"/>
              </w:rPr>
              <w:t>0</w:t>
            </w:r>
          </w:p>
        </w:tc>
        <w:tc>
          <w:tcPr>
            <w:tcW w:w="2078" w:type="dxa"/>
          </w:tcPr>
          <w:p w14:paraId="053C6FCE">
            <w:pPr>
              <w:spacing w:line="240" w:lineRule="auto"/>
              <w:rPr>
                <w:rFonts w:hint="default" w:eastAsia="宋体"/>
                <w:lang w:val="en-US" w:eastAsia="zh-CN"/>
              </w:rPr>
            </w:pPr>
            <w:r>
              <w:rPr>
                <w:rFonts w:hint="eastAsia" w:eastAsia="宋体"/>
                <w:lang w:val="en-US" w:eastAsia="zh-CN"/>
              </w:rPr>
              <w:t>50</w:t>
            </w:r>
          </w:p>
        </w:tc>
        <w:tc>
          <w:tcPr>
            <w:tcW w:w="2078" w:type="dxa"/>
          </w:tcPr>
          <w:p w14:paraId="48A0DB39">
            <w:pPr>
              <w:spacing w:line="240" w:lineRule="auto"/>
              <w:rPr>
                <w:rFonts w:hint="default" w:eastAsia="宋体"/>
                <w:lang w:val="en-US" w:eastAsia="zh-CN"/>
              </w:rPr>
            </w:pPr>
            <w:r>
              <w:rPr>
                <w:rFonts w:hint="eastAsia" w:eastAsia="宋体"/>
                <w:lang w:val="en-US" w:eastAsia="zh-CN"/>
              </w:rPr>
              <w:t>left</w:t>
            </w:r>
          </w:p>
        </w:tc>
      </w:tr>
      <w:tr w14:paraId="2ECC2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04839CFD">
            <w:pPr>
              <w:spacing w:line="240" w:lineRule="auto"/>
            </w:pPr>
            <w:r>
              <w:t>2</w:t>
            </w:r>
          </w:p>
        </w:tc>
        <w:tc>
          <w:tcPr>
            <w:tcW w:w="2078" w:type="dxa"/>
          </w:tcPr>
          <w:p w14:paraId="3475BEA4">
            <w:pPr>
              <w:spacing w:line="240" w:lineRule="auto"/>
              <w:rPr>
                <w:rFonts w:hint="eastAsia" w:eastAsia="宋体"/>
                <w:lang w:val="en-US" w:eastAsia="zh-CN"/>
              </w:rPr>
            </w:pPr>
            <w:r>
              <w:rPr>
                <w:rFonts w:hint="eastAsia" w:eastAsia="宋体"/>
                <w:lang w:val="en-US" w:eastAsia="zh-CN"/>
              </w:rPr>
              <w:t>1</w:t>
            </w:r>
          </w:p>
        </w:tc>
        <w:tc>
          <w:tcPr>
            <w:tcW w:w="2078" w:type="dxa"/>
          </w:tcPr>
          <w:p w14:paraId="01FC3D56">
            <w:pPr>
              <w:spacing w:line="240" w:lineRule="auto"/>
              <w:rPr>
                <w:rFonts w:hint="default" w:eastAsia="宋体"/>
                <w:lang w:val="en-US" w:eastAsia="zh-CN"/>
              </w:rPr>
            </w:pPr>
            <w:r>
              <w:rPr>
                <w:rFonts w:hint="eastAsia" w:eastAsia="宋体"/>
                <w:lang w:val="en-US" w:eastAsia="zh-CN"/>
              </w:rPr>
              <w:t>30</w:t>
            </w:r>
          </w:p>
        </w:tc>
        <w:tc>
          <w:tcPr>
            <w:tcW w:w="2078" w:type="dxa"/>
          </w:tcPr>
          <w:p w14:paraId="1FCD614C">
            <w:pPr>
              <w:spacing w:line="240" w:lineRule="auto"/>
              <w:rPr>
                <w:rFonts w:hint="default" w:eastAsia="宋体"/>
                <w:lang w:val="en-US" w:eastAsia="zh-CN"/>
              </w:rPr>
            </w:pPr>
            <w:r>
              <w:rPr>
                <w:rFonts w:hint="eastAsia" w:eastAsia="宋体"/>
                <w:lang w:val="en-US" w:eastAsia="zh-CN"/>
              </w:rPr>
              <w:t>right</w:t>
            </w:r>
          </w:p>
        </w:tc>
      </w:tr>
      <w:tr w14:paraId="3DD77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 w:type="dxa"/>
          </w:tcPr>
          <w:p w14:paraId="156A89DF">
            <w:pPr>
              <w:spacing w:line="240" w:lineRule="auto"/>
            </w:pPr>
            <w:r>
              <w:t>3</w:t>
            </w:r>
          </w:p>
        </w:tc>
        <w:tc>
          <w:tcPr>
            <w:tcW w:w="2078" w:type="dxa"/>
          </w:tcPr>
          <w:p w14:paraId="74C01730">
            <w:pPr>
              <w:spacing w:line="240" w:lineRule="auto"/>
              <w:rPr>
                <w:rFonts w:hint="eastAsia" w:eastAsia="宋体"/>
                <w:lang w:val="en-US" w:eastAsia="zh-CN"/>
              </w:rPr>
            </w:pPr>
            <w:commentRangeStart w:id="5"/>
            <w:r>
              <w:rPr>
                <w:rFonts w:hint="eastAsia" w:eastAsia="宋体"/>
                <w:lang w:val="en-US" w:eastAsia="zh-CN"/>
              </w:rPr>
              <w:t>4</w:t>
            </w:r>
            <w:commentRangeEnd w:id="5"/>
            <w:r>
              <w:rPr>
                <w:rStyle w:val="CommentReference"/>
              </w:rPr>
              <w:commentReference w:id="5"/>
            </w:r>
          </w:p>
        </w:tc>
        <w:tc>
          <w:tcPr>
            <w:tcW w:w="2078" w:type="dxa"/>
          </w:tcPr>
          <w:p w14:paraId="000FF20E">
            <w:pPr>
              <w:spacing w:line="240" w:lineRule="auto"/>
              <w:rPr>
                <w:rFonts w:hint="default" w:eastAsia="宋体"/>
                <w:lang w:val="en-US" w:eastAsia="zh-CN"/>
              </w:rPr>
            </w:pPr>
            <w:r>
              <w:rPr>
                <w:rFonts w:hint="eastAsia" w:eastAsia="宋体"/>
                <w:lang w:val="en-US" w:eastAsia="zh-CN"/>
              </w:rPr>
              <w:t>40</w:t>
            </w:r>
          </w:p>
        </w:tc>
        <w:tc>
          <w:tcPr>
            <w:tcW w:w="2078" w:type="dxa"/>
          </w:tcPr>
          <w:p w14:paraId="112DD671">
            <w:pPr>
              <w:spacing w:line="240" w:lineRule="auto"/>
            </w:pPr>
          </w:p>
        </w:tc>
      </w:tr>
    </w:tbl>
    <w:p w14:paraId="167F4712"/>
    <w:p w14:paraId="7BF16F3A">
      <w:r>
        <w:t>(d) Explain why searching this binary search tree is usually faster than searching the linked list in Question 2. State also the maximum number of comparisons that find() would make for the tree shown above.  [6]</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EF40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1EE8F940">
            <w:pPr>
              <w:spacing w:line="240" w:lineRule="auto"/>
              <w:rPr>
                <w:rFonts w:hint="default" w:eastAsia="宋体"/>
                <w:lang w:val="en-US" w:eastAsia="zh-CN"/>
              </w:rPr>
            </w:pPr>
            <w:r>
              <w:rPr>
                <w:rFonts w:hint="eastAsia" w:eastAsia="宋体"/>
                <w:lang w:val="en-US" w:eastAsia="zh-CN"/>
              </w:rPr>
              <w:t>Because each attemping to search the tree halves the range of items to be searched, making the time complexity O(log n), which is faster than the O(n) time complexity of the linear search of linked list. The maximum number of comparisons: 3.</w:t>
            </w:r>
          </w:p>
        </w:tc>
      </w:tr>
    </w:tbl>
    <w:p w14:paraId="01838BBA"/>
    <w:p w14:paraId="3D25E1B7">
      <w:r>
        <w:t>(e) The function find(45) is now called. The value 45 is not stored in the tree. Describe what the function does and state the value that it returns.  [4]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5664E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E06EC2F">
            <w:pPr>
              <w:spacing w:line="240" w:lineRule="auto"/>
              <w:rPr>
                <w:rFonts w:hint="default" w:eastAsia="宋体"/>
                <w:lang w:val="en-US" w:eastAsia="zh-CN"/>
              </w:rPr>
            </w:pPr>
            <w:r>
              <w:rPr>
                <w:rFonts w:hint="eastAsia" w:eastAsia="宋体"/>
                <w:lang w:val="en-US" w:eastAsia="zh-CN"/>
              </w:rPr>
              <w:t>The function first compare it with 50, selecting the left branch and then compare it with 30, selecting the right branch and then compare it with 40, selecting the right branch. And finally the function finds the rightPointer of the node 40 is a nullPointer, so it eventually returns an -1.</w:t>
            </w:r>
          </w:p>
        </w:tc>
      </w:tr>
    </w:tbl>
    <w:p w14:paraId="6D1E68CF"/>
    <w:p w14:paraId="01DCA0C3"/>
    <w:p w14:paraId="7EAE7B7F">
      <w:r>
        <w:t>Question 4 - Abstract data types  (8 marks)</w:t>
      </w:r>
    </w:p>
    <w:p w14:paraId="38CABABE">
      <w:r>
        <w:t>(a) State what is meant by an abstract data type, and give one example.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3BC86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5FCAC10F">
            <w:pPr>
              <w:spacing w:line="240" w:lineRule="auto"/>
              <w:rPr>
                <w:rFonts w:hint="default" w:eastAsia="宋体"/>
                <w:lang w:val="en-US" w:eastAsia="zh-CN"/>
              </w:rPr>
            </w:pPr>
            <w:r>
              <w:rPr>
                <w:rFonts w:hint="eastAsia" w:eastAsia="宋体"/>
                <w:lang w:val="en-US" w:eastAsia="zh-CN"/>
              </w:rPr>
              <w:t>An abstract data type is a data type with its own logical structure and methods whose implementing details are hidden inside. One example is stack.</w:t>
            </w:r>
          </w:p>
          <w:p w14:paraId="194E9E33">
            <w:pPr>
              <w:spacing w:line="240" w:lineRule="auto"/>
            </w:pPr>
          </w:p>
        </w:tc>
      </w:tr>
    </w:tbl>
    <w:p w14:paraId="4784B699"/>
    <w:p w14:paraId="45F8278F">
      <w:r>
        <w:t>(b) A queue can be implemented as a linear queue or as a circular queue. Explain one reason why a circular queue is often preferred.  [3]</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613A6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26BBFC44">
            <w:pPr>
              <w:spacing w:line="240" w:lineRule="auto"/>
              <w:rPr>
                <w:rFonts w:hint="default" w:eastAsia="宋体"/>
                <w:lang w:val="en-US" w:eastAsia="zh-CN"/>
              </w:rPr>
            </w:pPr>
            <w:commentRangeStart w:id="6"/>
            <w:r>
              <w:rPr>
                <w:rFonts w:hint="eastAsia" w:eastAsia="宋体"/>
                <w:lang w:val="en-US" w:eastAsia="zh-CN"/>
              </w:rPr>
              <w:t>Because a circular queue can make use of all space in its implementing array, and move of front pointer will not cause a permanent loss of available space.</w:t>
            </w:r>
            <w:commentRangeEnd w:id="6"/>
            <w:r>
              <w:rPr>
                <w:rStyle w:val="CommentReference"/>
              </w:rPr>
              <w:commentReference w:id="6"/>
            </w:r>
          </w:p>
          <w:p w14:paraId="42F3FD58">
            <w:pPr>
              <w:spacing w:line="240" w:lineRule="auto"/>
            </w:pPr>
          </w:p>
        </w:tc>
      </w:tr>
    </w:tbl>
    <w:p w14:paraId="5A6F913B"/>
    <w:p w14:paraId="10911025">
      <w:r>
        <w:t>(c) State what is meant by a directed graph.  [2]</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77"/>
      </w:tblGrid>
      <w:tr w14:paraId="1BEAB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77" w:type="dxa"/>
          </w:tcPr>
          <w:p w14:paraId="74FE4768">
            <w:pPr>
              <w:spacing w:line="240" w:lineRule="auto"/>
              <w:rPr>
                <w:rFonts w:hint="default" w:eastAsia="宋体"/>
                <w:lang w:val="en-US" w:eastAsia="zh-CN"/>
              </w:rPr>
            </w:pPr>
            <w:commentRangeStart w:id="7"/>
            <w:r>
              <w:rPr>
                <w:rFonts w:hint="eastAsia" w:eastAsia="宋体"/>
                <w:lang w:val="en-US" w:eastAsia="zh-CN"/>
              </w:rPr>
              <w:t>A directed graph is a graph whose edges have their own direction.</w:t>
            </w:r>
            <w:commentRangeEnd w:id="7"/>
            <w:r>
              <w:rPr>
                <w:rStyle w:val="CommentReference"/>
              </w:rPr>
              <w:commentReference w:id="7"/>
            </w:r>
            <w:bookmarkStart w:id="0" w:name="_GoBack"/>
            <w:bookmarkEnd w:id="0"/>
          </w:p>
          <w:p w14:paraId="10DE7A9D">
            <w:pPr>
              <w:spacing w:line="240" w:lineRule="auto"/>
            </w:pPr>
          </w:p>
        </w:tc>
      </w:tr>
    </w:tbl>
    <w:p w14:paraId="4B28DD87"/>
    <w:p w14:paraId="2FFB6AC1">
      <w:pPr>
        <w:rPr>
          <w:rFonts w:hint="default" w:eastAsia="宋体"/>
          <w:lang w:val="en-US" w:eastAsia="zh-CN"/>
        </w:rPr>
      </w:pPr>
    </w:p>
    <w:sectPr>
      <w:headerReference r:id="rId5" w:type="default"/>
      <w:pgSz w:w="11906" w:h="16838"/>
      <w:pgMar w:top="1440" w:right="1797" w:bottom="1440" w:left="1797" w:header="720" w:footer="720" w:gutter="0"/>
      <w:cols w:space="720" w:num="1"/>
      <w:docGrid w:linePitch="360"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Teacher" w:initials="T" w:date="2026-10-16T04:27:51Z">
    <w:p>
      <w:pPr>
        <w:pStyle w:val="CommentText"/>
      </w:pPr>
      <w:r>
        <w:rPr>
          <w:rStyle w:val="CommentReference"/>
        </w:rPr>
        <w:annotationRef/>
      </w:r>
      <w:r>
        <w:t>11/12 - SetHours() 缺少校验，任何值都会被写入。应按题面写成 if 1 &lt;= newHours &lt;= 24: 再赋值 (-1)</w:t>
      </w:r>
    </w:p>
  </w:comment>
  <w:comment w:id="1" w:author="Teacher" w:initials="T" w:date="2026-10-16T04:27:51Z">
    <w:p>
      <w:pPr>
        <w:pStyle w:val="CommentText"/>
      </w:pPr>
      <w:r>
        <w:rPr>
          <w:rStyle w:val="CommentReference"/>
        </w:rPr>
        <w:annotationRef/>
      </w:r>
      <w:r>
        <w:t>6/7 - IsMember = bool(input(...)) 有逻辑错误：Python 中 bool("False") 的结果是 True（非空字符串一律为 True），所以无论输入 True 还是 False 都会被当作会员，费用一律打 7.5 折。应写成 IsMember = (input(...) == "True")，或先判断输入的字符串 (-1)</w:t>
      </w:r>
    </w:p>
  </w:comment>
  <w:comment w:id="2" w:author="Teacher" w:initials="T" w:date="2026-10-16T04:27:51Z">
    <w:p>
      <w:pPr>
        <w:pStyle w:val="CommentText"/>
      </w:pPr>
      <w:r>
        <w:rPr>
          <w:rStyle w:val="CommentReference"/>
        </w:rPr>
        <w:annotationRef/>
      </w:r>
      <w:r>
        <w:t>Full marks. - 截图符合要求（3 组注册号 + 费用）。但请核对：把你在 (d) 提交的代码用同样的输入跑一遍，得到的费用是 3.0 / 3.0 / 4.5，而不是截图里的 3.0 / 4.0 / 6.0——说明这张截图不是这段代码跑出来的。答题框里的代码必须与实际运行的版本一致。</w:t>
      </w:r>
    </w:p>
  </w:comment>
  <w:comment w:id="3" w:author="Teacher" w:initials="T" w:date="2026-10-16T04:27:51Z">
    <w:p>
      <w:pPr>
        <w:pStyle w:val="CommentText"/>
      </w:pPr>
      <w:r>
        <w:rPr>
          <w:rStyle w:val="CommentReference"/>
        </w:rPr>
        <w:annotationRef/>
      </w:r>
      <w:r>
        <w:t>Full marks. - 本题（旧题面 “visited before the item was found” 有歧义）：你按“不含被找到的那个节点”理解，找到首节点返回 0；solution 用的是“含被找到的节点”。两种都接受，题面已改为 “visited, including the node where the item is found”，今后按新题面作答。</w:t>
      </w:r>
    </w:p>
  </w:comment>
  <w:comment w:id="4" w:author="Teacher" w:initials="T" w:date="2026-10-16T04:27:51Z">
    <w:p>
      <w:pPr>
        <w:pStyle w:val="CommentText"/>
      </w:pPr>
      <w:r>
        <w:rPr>
          <w:rStyle w:val="CommentReference"/>
        </w:rPr>
        <w:annotationRef/>
      </w:r>
      <w:r>
        <w:t>Full marks. - 补充建议：完整答案还应说明 ① 链表只能从 startPointer 沿指针顺序访问（节点只能由前驱到达），最坏要走完 n 个节点；② 二分查找每次比较会把待查范围减半。你写的 O(n) / O(log n) 判断正确。</w:t>
      </w:r>
    </w:p>
  </w:comment>
  <w:comment w:id="5" w:author="Teacher" w:initials="T" w:date="2026-10-16T04:27:51Z">
    <w:p>
      <w:pPr>
        <w:pStyle w:val="CommentText"/>
      </w:pPr>
      <w:r>
        <w:rPr>
          <w:rStyle w:val="CommentReference"/>
        </w:rPr>
        <w:annotationRef/>
      </w:r>
      <w:r>
        <w:t>Full marks. - 第 3 行 “Branch taken” 单元格留空。该行已经找到 40，官方答案写 found（写 N/A 也可以），但建议还是填上，留空容易被当成未作答。</w:t>
      </w:r>
    </w:p>
  </w:comment>
  <w:comment w:id="6" w:author="Teacher" w:initials="T" w:date="2026-10-16T04:27:51Z">
    <w:p>
      <w:pPr>
        <w:pStyle w:val="CommentText"/>
      </w:pPr>
      <w:r>
        <w:rPr>
          <w:rStyle w:val="CommentReference"/>
        </w:rPr>
        <w:annotationRef/>
      </w:r>
      <w:r>
        <w:t>2/3 - 说到了“空间不会被永久浪费”，但未点出线性队列“可能在还有空位时就报 full”，也未点出循环队列是靠指针回绕来复用空间。得分点见 mark scheme (-1)</w:t>
      </w:r>
    </w:p>
  </w:comment>
  <w:comment w:id="7" w:author="Teacher" w:initials="T" w:date="2026-10-16T04:27:51Z">
    <w:p>
      <w:pPr>
        <w:pStyle w:val="CommentText"/>
      </w:pPr>
      <w:r>
        <w:rPr>
          <w:rStyle w:val="CommentReference"/>
        </w:rPr>
        <w:annotationRef/>
      </w:r>
      <w:r>
        <w:t>1/2 - 只说了“边有方向”，未说明其后果——边只能单向遍历，A→B 与 B→A 不同 (-1)</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41DEA">
    <w:pPr>
      <w:pStyle w:val="25"/>
    </w:pPr>
    <w:r>
      <w:t>A-Level</w:t>
    </w:r>
  </w:p>
  <w:p w14:paraId="74BC79B1">
    <w:r>
      <w:t>Name: 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D3883"/>
    <w:rsid w:val="0015074B"/>
    <w:rsid w:val="00192839"/>
    <w:rsid w:val="00210675"/>
    <w:rsid w:val="0029639D"/>
    <w:rsid w:val="002D466C"/>
    <w:rsid w:val="00326F90"/>
    <w:rsid w:val="003D70A7"/>
    <w:rsid w:val="00AA1D8D"/>
    <w:rsid w:val="00B47730"/>
    <w:rsid w:val="00CB0664"/>
    <w:rsid w:val="00EB32A6"/>
    <w:rsid w:val="00FC693F"/>
    <w:rsid w:val="2C45402D"/>
    <w:rsid w:val="4E331469"/>
    <w:rsid w:val="65322D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Arial" w:hAnsi="Arial"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line="240" w:lineRule="auto"/>
    </w:pPr>
  </w:style>
  <w:style w:type="paragraph" w:styleId="25">
    <w:name w:val="header"/>
    <w:basedOn w:val="1"/>
    <w:link w:val="135"/>
    <w:unhideWhenUsed/>
    <w:qFormat/>
    <w:uiPriority w:val="99"/>
    <w:pPr>
      <w:tabs>
        <w:tab w:val="center" w:pos="4680"/>
        <w:tab w:val="right" w:pos="9360"/>
      </w:tabs>
      <w:spacing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1206</Words>
  <Characters>5796</Characters>
  <Lines>20</Lines>
  <Paragraphs>5</Paragraphs>
  <TotalTime>272</TotalTime>
  <ScaleCrop>false</ScaleCrop>
  <LinksUpToDate>false</LinksUpToDate>
  <CharactersWithSpaces>7648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第二</cp:lastModifiedBy>
  <dcterms:modified xsi:type="dcterms:W3CDTF">2026-10-13T02:17:18Z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eyJoZGlkIjoiNDRlNzMxMWEyMmI2MWZmYjI1OWYyOGQzMmUwOTA1ZDgiLCJ1c2VySWQiOiI0NDc5OTY0NzUifQ==</vt:lpwstr>
  </property>
  <property fmtid="{D5CDD505-2E9C-101B-9397-08002B2CF9AE}" pid="3" name="KSOProductBuildVer">
    <vt:lpwstr>2052-12.1.0.28505</vt:lpwstr>
  </property>
  <property fmtid="{D5CDD505-2E9C-101B-9397-08002B2CF9AE}" pid="4" name="ICV">
    <vt:lpwstr>D6CFA82D6A2248ECA78E6573826F156C_12</vt:lpwstr>
  </property>
</Properties>
</file>