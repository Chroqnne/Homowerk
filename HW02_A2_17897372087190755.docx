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7F64D5">
      <w:r>
        <w:t>Homework assignment 02</w:t>
      </w:r>
    </w:p>
    <w:p w14:paraId="5AABDC0C"/>
    <w:p w14:paraId="2723571C">
      <w:pPr>
        <w:jc w:val="right"/>
      </w:pPr>
      <w:r>
        <w:t>Due 2026-Sept-24</w:t>
      </w:r>
    </w:p>
    <w:p w14:paraId="5D4DE55A">
      <w:r>
        <w:t>Answer the following questions about algorithms, recursion and abstract data types (linked list, binary tree, stack and queue), with particular emphasis on linked lists and binary trees.</w:t>
      </w:r>
    </w:p>
    <w:p w14:paraId="41CA6CAD">
      <w:r>
        <w:t>The marks for each question are shown in brackets [ ]. Total marks: 100.</w:t>
      </w:r>
    </w:p>
    <w:p w14:paraId="646EA9FC">
      <w:r>
        <w:t>Write your answers in the answer boxes. For all programming questions, write Python code.</w:t>
      </w:r>
    </w:p>
    <w:p w14:paraId="1BB52814"/>
    <w:p w14:paraId="692DFE62">
      <w:r>
        <w:t>Question 1 - Linked lists and arrays  (25 marks)</w:t>
      </w:r>
    </w:p>
    <w:p w14:paraId="5E1F1D5C">
      <w:r>
        <w:t>A linked list is stored in two parallel 1D arrays. startPointer holds the index of the first node and heapStartPointer holds the index of the first free node. A null pointer is -1.</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77"/>
      </w:tblGrid>
      <w:tr w14:paraId="4DC7B3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77" w:type="dxa"/>
          </w:tcPr>
          <w:p w14:paraId="51E209C6">
            <w:pPr>
              <w:spacing w:line="240" w:lineRule="auto"/>
            </w:pPr>
            <w:r>
              <w:rPr>
                <w:rFonts w:ascii="Courier New" w:hAnsi="Courier New"/>
                <w:sz w:val="19"/>
              </w:rPr>
              <w:t>DECLARE myLinkedList : ARRAY[0:7] OF INTEGER</w:t>
            </w:r>
          </w:p>
          <w:p w14:paraId="61D087DF">
            <w:pPr>
              <w:spacing w:line="240" w:lineRule="auto"/>
            </w:pPr>
            <w:r>
              <w:rPr>
                <w:rFonts w:ascii="Courier New" w:hAnsi="Courier New"/>
                <w:sz w:val="19"/>
              </w:rPr>
              <w:t>DECLARE myLinkedListPointers : ARRAY[0:7] OF INTEGER</w:t>
            </w:r>
          </w:p>
          <w:p w14:paraId="5252BB60">
            <w:pPr>
              <w:spacing w:line="240" w:lineRule="auto"/>
            </w:pPr>
            <w:r>
              <w:rPr>
                <w:rFonts w:ascii="Courier New" w:hAnsi="Courier New"/>
                <w:sz w:val="19"/>
              </w:rPr>
              <w:t>CONSTANT nullPointer = -1</w:t>
            </w:r>
          </w:p>
          <w:p w14:paraId="6034E83C">
            <w:pPr>
              <w:spacing w:line="240" w:lineRule="auto"/>
            </w:pPr>
          </w:p>
          <w:p w14:paraId="67170D6E">
            <w:pPr>
              <w:spacing w:line="240" w:lineRule="auto"/>
            </w:pPr>
            <w:r>
              <w:rPr>
                <w:rFonts w:ascii="Courier New" w:hAnsi="Courier New"/>
                <w:sz w:val="19"/>
              </w:rPr>
              <w:t>Index | myLinkedList | myLinkedListPointers</w:t>
            </w:r>
          </w:p>
          <w:p w14:paraId="5855D53B">
            <w:pPr>
              <w:spacing w:line="240" w:lineRule="auto"/>
            </w:pPr>
            <w:r>
              <w:rPr>
                <w:rFonts w:ascii="Courier New" w:hAnsi="Courier New"/>
                <w:sz w:val="19"/>
              </w:rPr>
              <w:t xml:space="preserve">  0   |      12      |           2</w:t>
            </w:r>
          </w:p>
          <w:p w14:paraId="4D735FAC">
            <w:pPr>
              <w:spacing w:line="240" w:lineRule="auto"/>
            </w:pPr>
            <w:r>
              <w:rPr>
                <w:rFonts w:ascii="Courier New" w:hAnsi="Courier New"/>
                <w:sz w:val="19"/>
              </w:rPr>
              <w:t xml:space="preserve">  1   |              |           4</w:t>
            </w:r>
          </w:p>
          <w:p w14:paraId="3846C07C">
            <w:pPr>
              <w:spacing w:line="240" w:lineRule="auto"/>
            </w:pPr>
            <w:r>
              <w:rPr>
                <w:rFonts w:ascii="Courier New" w:hAnsi="Courier New"/>
                <w:sz w:val="19"/>
              </w:rPr>
              <w:t xml:space="preserve">  2   |      35      |           5</w:t>
            </w:r>
          </w:p>
          <w:p w14:paraId="404D6780">
            <w:pPr>
              <w:spacing w:line="240" w:lineRule="auto"/>
            </w:pPr>
            <w:r>
              <w:rPr>
                <w:rFonts w:ascii="Courier New" w:hAnsi="Courier New"/>
                <w:sz w:val="19"/>
              </w:rPr>
              <w:t xml:space="preserve">  3   |              |           6</w:t>
            </w:r>
          </w:p>
          <w:p w14:paraId="2EEDE1AF">
            <w:pPr>
              <w:spacing w:line="240" w:lineRule="auto"/>
            </w:pPr>
            <w:r>
              <w:rPr>
                <w:rFonts w:ascii="Courier New" w:hAnsi="Courier New"/>
                <w:sz w:val="19"/>
              </w:rPr>
              <w:t xml:space="preserve">  4   |              |           3</w:t>
            </w:r>
          </w:p>
          <w:p w14:paraId="07454EE6">
            <w:pPr>
              <w:spacing w:line="240" w:lineRule="auto"/>
            </w:pPr>
            <w:r>
              <w:rPr>
                <w:rFonts w:ascii="Courier New" w:hAnsi="Courier New"/>
                <w:sz w:val="19"/>
              </w:rPr>
              <w:t xml:space="preserve">  5   |      47      |           7</w:t>
            </w:r>
          </w:p>
          <w:p w14:paraId="303B9A21">
            <w:pPr>
              <w:spacing w:line="240" w:lineRule="auto"/>
            </w:pPr>
            <w:r>
              <w:rPr>
                <w:rFonts w:ascii="Courier New" w:hAnsi="Courier New"/>
                <w:sz w:val="19"/>
              </w:rPr>
              <w:t xml:space="preserve">  6   |              |          -1</w:t>
            </w:r>
          </w:p>
          <w:p w14:paraId="52BB06AC">
            <w:pPr>
              <w:spacing w:line="240" w:lineRule="auto"/>
            </w:pPr>
            <w:r>
              <w:rPr>
                <w:rFonts w:ascii="Courier New" w:hAnsi="Courier New"/>
                <w:sz w:val="19"/>
              </w:rPr>
              <w:t xml:space="preserve">  7   |      61      |          -1</w:t>
            </w:r>
          </w:p>
          <w:p w14:paraId="0DB5175D">
            <w:pPr>
              <w:spacing w:line="240" w:lineRule="auto"/>
            </w:pPr>
          </w:p>
          <w:p w14:paraId="266C54FC">
            <w:pPr>
              <w:spacing w:line="240" w:lineRule="auto"/>
            </w:pPr>
            <w:r>
              <w:rPr>
                <w:rFonts w:ascii="Courier New" w:hAnsi="Courier New"/>
                <w:sz w:val="19"/>
              </w:rPr>
              <w:t>startPointer = 0        heapStartPointer = 1</w:t>
            </w:r>
          </w:p>
        </w:tc>
      </w:tr>
    </w:tbl>
    <w:p w14:paraId="3E2B62D2"/>
    <w:p w14:paraId="569ADB30">
      <w:r>
        <w:t>(a) State the value of startPointer and explain how the program can tell which node is the last one in the list.  [4]</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77"/>
      </w:tblGrid>
      <w:tr w14:paraId="25D322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77" w:type="dxa"/>
          </w:tcPr>
          <w:p w14:paraId="47733652">
            <w:pPr>
              <w:spacing w:line="240" w:lineRule="auto"/>
              <w:rPr>
                <w:rFonts w:hint="default" w:eastAsia="宋体"/>
                <w:lang w:val="en-US" w:eastAsia="zh-CN"/>
              </w:rPr>
            </w:pPr>
            <w:commentRangeStart w:id="1"/>
            <w:r>
              <w:rPr>
                <w:rFonts w:hint="eastAsia" w:eastAsia="宋体"/>
                <w:lang w:val="en-US" w:eastAsia="zh-CN"/>
              </w:rPr>
              <w:t>The value of startPointer is 0; The program can traverse through the linked list and find the node with a pointer of value -1, and that node is the last one.</w:t>
            </w:r>
            <w:commentRangeEnd w:id="1"/>
            <w:r>
              <w:rPr>
                <w:rStyle w:val="CommentReference"/>
              </w:rPr>
              <w:commentReference w:id="1"/>
            </w:r>
          </w:p>
          <w:p w14:paraId="0DB5EF00">
            <w:pPr>
              <w:spacing w:line="240" w:lineRule="auto"/>
            </w:pPr>
          </w:p>
        </w:tc>
      </w:tr>
    </w:tbl>
    <w:p w14:paraId="22006E0E"/>
    <w:p w14:paraId="1EA8B843">
      <w:r>
        <w:t>(b) Complete the trace table to show how the value 47 is found.  [6]</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66"/>
        <w:gridCol w:w="1553"/>
        <w:gridCol w:w="2621"/>
        <w:gridCol w:w="1454"/>
        <w:gridCol w:w="1434"/>
      </w:tblGrid>
      <w:tr w14:paraId="5384D6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2" w:type="dxa"/>
          </w:tcPr>
          <w:p w14:paraId="3419C56C">
            <w:pPr>
              <w:spacing w:line="240" w:lineRule="auto"/>
            </w:pPr>
            <w:r>
              <w:t>Iteration</w:t>
            </w:r>
          </w:p>
        </w:tc>
        <w:tc>
          <w:tcPr>
            <w:tcW w:w="1662" w:type="dxa"/>
          </w:tcPr>
          <w:p w14:paraId="37A7E0E0">
            <w:pPr>
              <w:spacing w:line="240" w:lineRule="auto"/>
            </w:pPr>
            <w:r>
              <w:t>itemPointer</w:t>
            </w:r>
          </w:p>
        </w:tc>
        <w:tc>
          <w:tcPr>
            <w:tcW w:w="1662" w:type="dxa"/>
          </w:tcPr>
          <w:p w14:paraId="26E63CC3">
            <w:pPr>
              <w:spacing w:line="240" w:lineRule="auto"/>
            </w:pPr>
            <w:r>
              <w:t>myLinkedList[itemPointer]</w:t>
            </w:r>
          </w:p>
        </w:tc>
        <w:tc>
          <w:tcPr>
            <w:tcW w:w="1662" w:type="dxa"/>
          </w:tcPr>
          <w:p w14:paraId="78106611">
            <w:pPr>
              <w:spacing w:line="240" w:lineRule="auto"/>
            </w:pPr>
            <w:r>
              <w:t>Found?</w:t>
            </w:r>
          </w:p>
        </w:tc>
        <w:tc>
          <w:tcPr>
            <w:tcW w:w="1662" w:type="dxa"/>
          </w:tcPr>
          <w:p w14:paraId="4D76E17F">
            <w:pPr>
              <w:spacing w:line="240" w:lineRule="auto"/>
            </w:pPr>
            <w:r>
              <w:t>Next pointer</w:t>
            </w:r>
          </w:p>
        </w:tc>
      </w:tr>
      <w:tr w14:paraId="6407B1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2" w:type="dxa"/>
          </w:tcPr>
          <w:p w14:paraId="2AE79DB4">
            <w:pPr>
              <w:spacing w:line="240" w:lineRule="auto"/>
              <w:rPr>
                <w:rFonts w:hint="eastAsia" w:eastAsia="宋体"/>
                <w:lang w:val="en-US" w:eastAsia="zh-CN"/>
              </w:rPr>
            </w:pPr>
            <w:r>
              <w:rPr>
                <w:rFonts w:hint="eastAsia" w:eastAsia="宋体"/>
                <w:lang w:val="en-US" w:eastAsia="zh-CN"/>
              </w:rPr>
              <w:t>1</w:t>
            </w:r>
          </w:p>
        </w:tc>
        <w:tc>
          <w:tcPr>
            <w:tcW w:w="1662" w:type="dxa"/>
          </w:tcPr>
          <w:p w14:paraId="0A933F98">
            <w:pPr>
              <w:spacing w:line="240" w:lineRule="auto"/>
              <w:rPr>
                <w:rFonts w:hint="eastAsia" w:eastAsia="宋体"/>
                <w:lang w:val="en-US" w:eastAsia="zh-CN"/>
              </w:rPr>
            </w:pPr>
            <w:r>
              <w:rPr>
                <w:rFonts w:hint="eastAsia" w:eastAsia="宋体"/>
                <w:lang w:val="en-US" w:eastAsia="zh-CN"/>
              </w:rPr>
              <w:t>0</w:t>
            </w:r>
          </w:p>
        </w:tc>
        <w:tc>
          <w:tcPr>
            <w:tcW w:w="1662" w:type="dxa"/>
          </w:tcPr>
          <w:p w14:paraId="132DB9F8">
            <w:pPr>
              <w:spacing w:line="240" w:lineRule="auto"/>
              <w:rPr>
                <w:rFonts w:hint="default" w:eastAsia="宋体"/>
                <w:lang w:val="en-US" w:eastAsia="zh-CN"/>
              </w:rPr>
            </w:pPr>
            <w:r>
              <w:rPr>
                <w:rFonts w:hint="eastAsia" w:eastAsia="宋体"/>
                <w:lang w:val="en-US" w:eastAsia="zh-CN"/>
              </w:rPr>
              <w:t>12</w:t>
            </w:r>
          </w:p>
        </w:tc>
        <w:tc>
          <w:tcPr>
            <w:tcW w:w="1662" w:type="dxa"/>
          </w:tcPr>
          <w:p w14:paraId="3F81CF52">
            <w:pPr>
              <w:spacing w:line="240" w:lineRule="auto"/>
              <w:rPr>
                <w:rFonts w:hint="default" w:eastAsia="宋体"/>
                <w:lang w:val="en-US" w:eastAsia="zh-CN"/>
              </w:rPr>
            </w:pPr>
            <w:r>
              <w:rPr>
                <w:rFonts w:hint="eastAsia" w:eastAsia="宋体"/>
                <w:lang w:val="en-US" w:eastAsia="zh-CN"/>
              </w:rPr>
              <w:t>No</w:t>
            </w:r>
          </w:p>
        </w:tc>
        <w:tc>
          <w:tcPr>
            <w:tcW w:w="1662" w:type="dxa"/>
          </w:tcPr>
          <w:p w14:paraId="7EFA5439">
            <w:pPr>
              <w:spacing w:line="240" w:lineRule="auto"/>
              <w:rPr>
                <w:rFonts w:hint="eastAsia" w:eastAsia="宋体"/>
                <w:lang w:val="en-US" w:eastAsia="zh-CN"/>
              </w:rPr>
            </w:pPr>
            <w:r>
              <w:rPr>
                <w:rFonts w:hint="eastAsia" w:eastAsia="宋体"/>
                <w:lang w:val="en-US" w:eastAsia="zh-CN"/>
              </w:rPr>
              <w:t>2</w:t>
            </w:r>
          </w:p>
        </w:tc>
      </w:tr>
      <w:tr w14:paraId="514639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2" w:type="dxa"/>
          </w:tcPr>
          <w:p w14:paraId="6702139F">
            <w:pPr>
              <w:spacing w:line="240" w:lineRule="auto"/>
              <w:rPr>
                <w:rFonts w:hint="eastAsia" w:eastAsia="宋体"/>
                <w:lang w:val="en-US" w:eastAsia="zh-CN"/>
              </w:rPr>
            </w:pPr>
            <w:r>
              <w:rPr>
                <w:rFonts w:hint="eastAsia" w:eastAsia="宋体"/>
                <w:lang w:val="en-US" w:eastAsia="zh-CN"/>
              </w:rPr>
              <w:t>2</w:t>
            </w:r>
          </w:p>
        </w:tc>
        <w:tc>
          <w:tcPr>
            <w:tcW w:w="1662" w:type="dxa"/>
          </w:tcPr>
          <w:p w14:paraId="79118809">
            <w:pPr>
              <w:spacing w:line="240" w:lineRule="auto"/>
              <w:rPr>
                <w:rFonts w:hint="default" w:eastAsia="宋体"/>
                <w:lang w:val="en-US" w:eastAsia="zh-CN"/>
              </w:rPr>
            </w:pPr>
            <w:r>
              <w:rPr>
                <w:rFonts w:hint="eastAsia" w:eastAsia="宋体"/>
                <w:lang w:val="en-US" w:eastAsia="zh-CN"/>
              </w:rPr>
              <w:t>2</w:t>
            </w:r>
          </w:p>
        </w:tc>
        <w:tc>
          <w:tcPr>
            <w:tcW w:w="1662" w:type="dxa"/>
          </w:tcPr>
          <w:p w14:paraId="6FD07270">
            <w:pPr>
              <w:spacing w:line="240" w:lineRule="auto"/>
              <w:rPr>
                <w:rFonts w:hint="default" w:eastAsia="宋体"/>
                <w:lang w:val="en-US" w:eastAsia="zh-CN"/>
              </w:rPr>
            </w:pPr>
            <w:r>
              <w:rPr>
                <w:rFonts w:hint="eastAsia" w:eastAsia="宋体"/>
                <w:lang w:val="en-US" w:eastAsia="zh-CN"/>
              </w:rPr>
              <w:t>35</w:t>
            </w:r>
          </w:p>
        </w:tc>
        <w:tc>
          <w:tcPr>
            <w:tcW w:w="1662" w:type="dxa"/>
          </w:tcPr>
          <w:p w14:paraId="54FCA7CE">
            <w:pPr>
              <w:spacing w:line="240" w:lineRule="auto"/>
              <w:rPr>
                <w:rFonts w:hint="default" w:eastAsia="宋体"/>
                <w:lang w:val="en-US" w:eastAsia="zh-CN"/>
              </w:rPr>
            </w:pPr>
            <w:r>
              <w:rPr>
                <w:rFonts w:hint="eastAsia" w:eastAsia="宋体"/>
                <w:lang w:val="en-US" w:eastAsia="zh-CN"/>
              </w:rPr>
              <w:t>No</w:t>
            </w:r>
          </w:p>
        </w:tc>
        <w:tc>
          <w:tcPr>
            <w:tcW w:w="1662" w:type="dxa"/>
          </w:tcPr>
          <w:p w14:paraId="78072E14">
            <w:pPr>
              <w:spacing w:line="240" w:lineRule="auto"/>
              <w:rPr>
                <w:rFonts w:hint="eastAsia" w:eastAsia="宋体"/>
                <w:lang w:val="en-US" w:eastAsia="zh-CN"/>
              </w:rPr>
            </w:pPr>
            <w:r>
              <w:rPr>
                <w:rFonts w:hint="eastAsia" w:eastAsia="宋体"/>
                <w:lang w:val="en-US" w:eastAsia="zh-CN"/>
              </w:rPr>
              <w:t>5</w:t>
            </w:r>
          </w:p>
        </w:tc>
      </w:tr>
      <w:tr w14:paraId="3D8C98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2" w:type="dxa"/>
          </w:tcPr>
          <w:p w14:paraId="2DF756F7">
            <w:pPr>
              <w:spacing w:line="240" w:lineRule="auto"/>
              <w:rPr>
                <w:rFonts w:hint="eastAsia" w:eastAsia="宋体"/>
                <w:lang w:val="en-US" w:eastAsia="zh-CN"/>
              </w:rPr>
            </w:pPr>
            <w:r>
              <w:rPr>
                <w:rFonts w:hint="eastAsia" w:eastAsia="宋体"/>
                <w:lang w:val="en-US" w:eastAsia="zh-CN"/>
              </w:rPr>
              <w:t>3</w:t>
            </w:r>
          </w:p>
        </w:tc>
        <w:tc>
          <w:tcPr>
            <w:tcW w:w="1662" w:type="dxa"/>
          </w:tcPr>
          <w:p w14:paraId="7F3529EA">
            <w:pPr>
              <w:spacing w:line="240" w:lineRule="auto"/>
              <w:rPr>
                <w:rFonts w:hint="eastAsia" w:eastAsia="宋体"/>
                <w:lang w:val="en-US" w:eastAsia="zh-CN"/>
              </w:rPr>
            </w:pPr>
            <w:r>
              <w:rPr>
                <w:rFonts w:hint="eastAsia" w:eastAsia="宋体"/>
                <w:lang w:val="en-US" w:eastAsia="zh-CN"/>
              </w:rPr>
              <w:t>5</w:t>
            </w:r>
          </w:p>
        </w:tc>
        <w:tc>
          <w:tcPr>
            <w:tcW w:w="1662" w:type="dxa"/>
          </w:tcPr>
          <w:p w14:paraId="53392F83">
            <w:pPr>
              <w:spacing w:line="240" w:lineRule="auto"/>
              <w:rPr>
                <w:rFonts w:hint="default" w:eastAsia="宋体"/>
                <w:lang w:val="en-US" w:eastAsia="zh-CN"/>
              </w:rPr>
            </w:pPr>
            <w:r>
              <w:rPr>
                <w:rFonts w:hint="eastAsia" w:eastAsia="宋体"/>
                <w:lang w:val="en-US" w:eastAsia="zh-CN"/>
              </w:rPr>
              <w:t>47</w:t>
            </w:r>
          </w:p>
        </w:tc>
        <w:tc>
          <w:tcPr>
            <w:tcW w:w="1662" w:type="dxa"/>
          </w:tcPr>
          <w:p w14:paraId="1E560069">
            <w:pPr>
              <w:spacing w:line="240" w:lineRule="auto"/>
              <w:rPr>
                <w:rFonts w:hint="default" w:eastAsia="宋体"/>
                <w:lang w:val="en-US" w:eastAsia="zh-CN"/>
              </w:rPr>
            </w:pPr>
            <w:r>
              <w:rPr>
                <w:rFonts w:hint="eastAsia" w:eastAsia="宋体"/>
                <w:lang w:val="en-US" w:eastAsia="zh-CN"/>
              </w:rPr>
              <w:t>Yes</w:t>
            </w:r>
          </w:p>
        </w:tc>
        <w:tc>
          <w:tcPr>
            <w:tcW w:w="1662" w:type="dxa"/>
          </w:tcPr>
          <w:p w14:paraId="2E88C3D1">
            <w:pPr>
              <w:spacing w:line="240" w:lineRule="auto"/>
              <w:rPr>
                <w:rFonts w:hint="eastAsia" w:eastAsia="宋体"/>
                <w:lang w:val="en-US" w:eastAsia="zh-CN"/>
              </w:rPr>
            </w:pPr>
            <w:r>
              <w:rPr>
                <w:rFonts w:hint="eastAsia" w:eastAsia="宋体"/>
                <w:lang w:val="en-US" w:eastAsia="zh-CN"/>
              </w:rPr>
              <w:t>7</w:t>
            </w:r>
          </w:p>
        </w:tc>
      </w:tr>
    </w:tbl>
    <w:p w14:paraId="00CEC225"/>
    <w:p w14:paraId="53CC0F22">
      <w:r>
        <w:t>(c) A new value is to be added to the END of the list. State the two pointer values that must be changed, and say what each is changed to.  [4]</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77"/>
      </w:tblGrid>
      <w:tr w14:paraId="541BB6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77" w:type="dxa"/>
          </w:tcPr>
          <w:p w14:paraId="0C31E1FC">
            <w:pPr>
              <w:spacing w:line="240" w:lineRule="auto"/>
              <w:rPr>
                <w:rFonts w:hint="default" w:eastAsia="宋体"/>
                <w:lang w:val="en-US" w:eastAsia="zh-CN"/>
              </w:rPr>
            </w:pPr>
            <w:r>
              <w:rPr>
                <w:rFonts w:hint="eastAsia" w:eastAsia="宋体"/>
                <w:lang w:val="en-US" w:eastAsia="zh-CN"/>
              </w:rPr>
              <w:t>The pointer of the last node in the list should be changed to heapStartPointer and myLinkedListPointers[heapStartPointer] should be changed to -1.</w:t>
            </w:r>
          </w:p>
        </w:tc>
      </w:tr>
    </w:tbl>
    <w:p w14:paraId="36B69CA4"/>
    <w:p w14:paraId="49521E08">
      <w:r>
        <w:t>(d) Explain what happens to heapStartPointer when a node is taken from the free list (heap).  [4]</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77"/>
      </w:tblGrid>
      <w:tr w14:paraId="440827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77" w:type="dxa"/>
          </w:tcPr>
          <w:p w14:paraId="1E51E1DC">
            <w:pPr>
              <w:spacing w:line="240" w:lineRule="auto"/>
              <w:rPr>
                <w:rFonts w:hint="default" w:eastAsia="宋体"/>
                <w:lang w:val="en-US" w:eastAsia="zh-CN"/>
              </w:rPr>
            </w:pPr>
            <w:commentRangeStart w:id="2"/>
            <w:r>
              <w:rPr>
                <w:rFonts w:hint="eastAsia" w:eastAsia="宋体"/>
                <w:lang w:val="en-US" w:eastAsia="zh-CN"/>
              </w:rPr>
              <w:t>heapStartPointer is assigned to the node taken and the node that heapStartPointer points is assigned to heapStartPointer.</w:t>
            </w:r>
            <w:commentRangeEnd w:id="2"/>
            <w:r>
              <w:rPr>
                <w:rStyle w:val="CommentReference"/>
              </w:rPr>
              <w:commentReference w:id="2"/>
            </w:r>
          </w:p>
          <w:p w14:paraId="7D21EFAA">
            <w:pPr>
              <w:spacing w:line="240" w:lineRule="auto"/>
            </w:pPr>
          </w:p>
        </w:tc>
      </w:tr>
    </w:tbl>
    <w:p w14:paraId="46E8CAFA"/>
    <w:p w14:paraId="2F7FBFCA">
      <w:r>
        <w:t>(e) State two advantages of using a linked list rather than an array to store data.  [4]</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77"/>
      </w:tblGrid>
      <w:tr w14:paraId="1C7274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77" w:type="dxa"/>
          </w:tcPr>
          <w:p w14:paraId="09DE6CFE">
            <w:pPr>
              <w:spacing w:line="240" w:lineRule="auto"/>
              <w:rPr>
                <w:rFonts w:hint="default" w:eastAsia="宋体"/>
                <w:lang w:val="en-US" w:eastAsia="zh-CN"/>
              </w:rPr>
            </w:pPr>
            <w:commentRangeStart w:id="3"/>
            <w:r>
              <w:rPr>
                <w:rFonts w:hint="eastAsia" w:eastAsia="宋体"/>
                <w:lang w:val="en-US" w:eastAsia="zh-CN"/>
              </w:rPr>
              <w:t>Insertion of and removing elements from a linked list is of O(1) time complexity, much faster than the O(n) time complexity of an array</w:t>
            </w:r>
            <w:r>
              <w:rPr>
                <w:rFonts w:hint="default" w:eastAsia="宋体"/>
                <w:lang w:val="en-US" w:eastAsia="zh-CN"/>
              </w:rPr>
              <w:t>’</w:t>
            </w:r>
            <w:r>
              <w:rPr>
                <w:rFonts w:hint="eastAsia" w:eastAsia="宋体"/>
                <w:lang w:val="en-US" w:eastAsia="zh-CN"/>
              </w:rPr>
              <w:t>s insertion and removing.</w:t>
            </w:r>
            <w:commentRangeEnd w:id="3"/>
            <w:r>
              <w:rPr>
                <w:rStyle w:val="CommentReference"/>
              </w:rPr>
              <w:commentReference w:id="3"/>
            </w:r>
          </w:p>
          <w:p w14:paraId="023E42C7">
            <w:pPr>
              <w:spacing w:line="240" w:lineRule="auto"/>
            </w:pPr>
          </w:p>
        </w:tc>
      </w:tr>
    </w:tbl>
    <w:p w14:paraId="2174EE01"/>
    <w:p w14:paraId="566E33C2">
      <w:r>
        <w:t>(f) State one disadvantage of a linked list compared with an array.  [3]</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77"/>
      </w:tblGrid>
      <w:tr w14:paraId="27E337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277" w:type="dxa"/>
          </w:tcPr>
          <w:p w14:paraId="6CD5B958">
            <w:pPr>
              <w:spacing w:line="240" w:lineRule="auto"/>
              <w:rPr>
                <w:rFonts w:hint="default" w:eastAsia="宋体"/>
                <w:lang w:val="en-US" w:eastAsia="zh-CN"/>
              </w:rPr>
            </w:pPr>
            <w:r>
              <w:rPr>
                <w:rFonts w:hint="eastAsia" w:eastAsia="宋体"/>
                <w:lang w:val="en-US" w:eastAsia="zh-CN"/>
              </w:rPr>
              <w:t>Random access of elements is O(n) time complexity, much slower than that in an array.</w:t>
            </w:r>
          </w:p>
        </w:tc>
      </w:tr>
    </w:tbl>
    <w:p w14:paraId="6637222A"/>
    <w:p w14:paraId="6E3D21CB"/>
    <w:p w14:paraId="52430575">
      <w:r>
        <w:t>Question 2 - Linked list pseudocode  (35 marks)</w:t>
      </w:r>
    </w:p>
    <w:p w14:paraId="68E8461F">
      <w:r>
        <w:t>The linked list in Question 1 is used again. The variables startPointer, heapStartPointer and nullPointer are global, and the two arrays are named myLinkedList and myLinkedListPointers.</w:t>
      </w:r>
    </w:p>
    <w:p w14:paraId="08ADD28C">
      <w:r>
        <w:t>(a) Write pseudocode for the function countNodes() that returns the number of nodes currently stored in the list.  [8]</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77"/>
      </w:tblGrid>
      <w:tr w14:paraId="486366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77" w:type="dxa"/>
          </w:tcPr>
          <w:p w14:paraId="3A719929">
            <w:pPr>
              <w:keepNext w:val="0"/>
              <w:keepLines w:val="0"/>
              <w:widowControl/>
              <w:suppressLineNumbers w:val="0"/>
              <w:shd w:val="clear" w:fill="1E1E1E"/>
              <w:spacing w:line="190" w:lineRule="atLeast"/>
              <w:jc w:val="left"/>
              <w:rPr>
                <w:rFonts w:ascii="Consolas" w:hAnsi="Consolas" w:eastAsia="Consolas" w:cs="Consolas"/>
                <w:b w:val="0"/>
                <w:bCs w:val="0"/>
                <w:color w:val="D4D4D4"/>
                <w:sz w:val="21"/>
                <w:szCs w:val="21"/>
              </w:rPr>
            </w:pPr>
            <w:r>
              <w:rPr>
                <w:rFonts w:hint="default" w:ascii="Consolas" w:hAnsi="Consolas" w:eastAsia="Consolas" w:cs="Consolas"/>
                <w:b w:val="0"/>
                <w:bCs w:val="0"/>
                <w:color w:val="3396FF"/>
                <w:kern w:val="0"/>
                <w:sz w:val="21"/>
                <w:szCs w:val="21"/>
                <w:shd w:val="clear" w:fill="1E1E1E"/>
                <w:lang w:val="en-US" w:eastAsia="zh-CN" w:bidi="ar"/>
              </w:rPr>
              <w:t>FUNCTION</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DEDEDE"/>
                <w:kern w:val="0"/>
                <w:sz w:val="21"/>
                <w:szCs w:val="21"/>
                <w:shd w:val="clear" w:fill="1E1E1E"/>
                <w:lang w:val="en-US" w:eastAsia="zh-CN" w:bidi="ar"/>
              </w:rPr>
              <w:t>countNodes()</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3396FF"/>
                <w:kern w:val="0"/>
                <w:sz w:val="21"/>
                <w:szCs w:val="21"/>
                <w:shd w:val="clear" w:fill="1E1E1E"/>
                <w:lang w:val="en-US" w:eastAsia="zh-CN" w:bidi="ar"/>
              </w:rPr>
              <w:t>RETURNS</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F2983A"/>
                <w:kern w:val="0"/>
                <w:sz w:val="21"/>
                <w:szCs w:val="21"/>
                <w:shd w:val="clear" w:fill="1E1E1E"/>
                <w:lang w:val="en-US" w:eastAsia="zh-CN" w:bidi="ar"/>
              </w:rPr>
              <w:t>INTEGER</w:t>
            </w:r>
          </w:p>
          <w:p w14:paraId="08805DDD">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3396FF"/>
                <w:kern w:val="0"/>
                <w:sz w:val="21"/>
                <w:szCs w:val="21"/>
                <w:shd w:val="clear" w:fill="1E1E1E"/>
                <w:lang w:val="en-US" w:eastAsia="zh-CN" w:bidi="ar"/>
              </w:rPr>
              <w:t>DECLARE</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DEDEDE"/>
                <w:kern w:val="0"/>
                <w:sz w:val="21"/>
                <w:szCs w:val="21"/>
                <w:shd w:val="clear" w:fill="1E1E1E"/>
                <w:lang w:val="en-US" w:eastAsia="zh-CN" w:bidi="ar"/>
              </w:rPr>
              <w:t>count,</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DEDEDE"/>
                <w:kern w:val="0"/>
                <w:sz w:val="21"/>
                <w:szCs w:val="21"/>
                <w:shd w:val="clear" w:fill="1E1E1E"/>
                <w:lang w:val="en-US" w:eastAsia="zh-CN" w:bidi="ar"/>
              </w:rPr>
              <w:t>curPt</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DEDEDE"/>
                <w:kern w:val="0"/>
                <w:sz w:val="21"/>
                <w:szCs w:val="21"/>
                <w:shd w:val="clear" w:fill="1E1E1E"/>
                <w:lang w:val="en-US" w:eastAsia="zh-CN" w:bidi="ar"/>
              </w:rPr>
              <w:t>:</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F2983A"/>
                <w:kern w:val="0"/>
                <w:sz w:val="21"/>
                <w:szCs w:val="21"/>
                <w:shd w:val="clear" w:fill="1E1E1E"/>
                <w:lang w:val="en-US" w:eastAsia="zh-CN" w:bidi="ar"/>
              </w:rPr>
              <w:t>INTEGER</w:t>
            </w:r>
          </w:p>
          <w:p w14:paraId="5629B009">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DEDEDE"/>
                <w:kern w:val="0"/>
                <w:sz w:val="21"/>
                <w:szCs w:val="21"/>
                <w:shd w:val="clear" w:fill="1E1E1E"/>
                <w:lang w:val="en-US" w:eastAsia="zh-CN" w:bidi="ar"/>
              </w:rPr>
              <w:t>curPt</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B0B0B0"/>
                <w:kern w:val="0"/>
                <w:sz w:val="21"/>
                <w:szCs w:val="21"/>
                <w:shd w:val="clear" w:fill="1E1E1E"/>
                <w:lang w:val="en-US" w:eastAsia="zh-CN" w:bidi="ar"/>
              </w:rPr>
              <w:t>←</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DEDEDE"/>
                <w:kern w:val="0"/>
                <w:sz w:val="21"/>
                <w:szCs w:val="21"/>
                <w:shd w:val="clear" w:fill="1E1E1E"/>
                <w:lang w:val="en-US" w:eastAsia="zh-CN" w:bidi="ar"/>
              </w:rPr>
              <w:t>startPointer</w:t>
            </w:r>
          </w:p>
          <w:p w14:paraId="59F086B5">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DEDEDE"/>
                <w:kern w:val="0"/>
                <w:sz w:val="21"/>
                <w:szCs w:val="21"/>
                <w:shd w:val="clear" w:fill="1E1E1E"/>
                <w:lang w:val="en-US" w:eastAsia="zh-CN" w:bidi="ar"/>
              </w:rPr>
              <w:t>count</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B0B0B0"/>
                <w:kern w:val="0"/>
                <w:sz w:val="21"/>
                <w:szCs w:val="21"/>
                <w:shd w:val="clear" w:fill="1E1E1E"/>
                <w:lang w:val="en-US" w:eastAsia="zh-CN" w:bidi="ar"/>
              </w:rPr>
              <w:t>←</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E5E5E5"/>
                <w:kern w:val="0"/>
                <w:sz w:val="21"/>
                <w:szCs w:val="21"/>
                <w:shd w:val="clear" w:fill="1E1E1E"/>
                <w:lang w:val="en-US" w:eastAsia="zh-CN" w:bidi="ar"/>
              </w:rPr>
              <w:t>0</w:t>
            </w:r>
          </w:p>
          <w:p w14:paraId="241D17CD">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3396FF"/>
                <w:kern w:val="0"/>
                <w:sz w:val="21"/>
                <w:szCs w:val="21"/>
                <w:shd w:val="clear" w:fill="1E1E1E"/>
                <w:lang w:val="en-US" w:eastAsia="zh-CN" w:bidi="ar"/>
              </w:rPr>
              <w:t>WHILE</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DEDEDE"/>
                <w:kern w:val="0"/>
                <w:sz w:val="21"/>
                <w:szCs w:val="21"/>
                <w:shd w:val="clear" w:fill="1E1E1E"/>
                <w:lang w:val="en-US" w:eastAsia="zh-CN" w:bidi="ar"/>
              </w:rPr>
              <w:t>curPt</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EEEEEE"/>
                <w:kern w:val="0"/>
                <w:sz w:val="21"/>
                <w:szCs w:val="21"/>
                <w:shd w:val="clear" w:fill="1E1E1E"/>
                <w:lang w:val="en-US" w:eastAsia="zh-CN" w:bidi="ar"/>
              </w:rPr>
              <w:t>&lt;&gt;</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DEDEDE"/>
                <w:kern w:val="0"/>
                <w:sz w:val="21"/>
                <w:szCs w:val="21"/>
                <w:shd w:val="clear" w:fill="1E1E1E"/>
                <w:lang w:val="en-US" w:eastAsia="zh-CN" w:bidi="ar"/>
              </w:rPr>
              <w:t>nullPointer</w:t>
            </w:r>
          </w:p>
          <w:p w14:paraId="7A8F838F">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DEDEDE"/>
                <w:kern w:val="0"/>
                <w:sz w:val="21"/>
                <w:szCs w:val="21"/>
                <w:shd w:val="clear" w:fill="1E1E1E"/>
                <w:lang w:val="en-US" w:eastAsia="zh-CN" w:bidi="ar"/>
              </w:rPr>
              <w:t>count</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B0B0B0"/>
                <w:kern w:val="0"/>
                <w:sz w:val="21"/>
                <w:szCs w:val="21"/>
                <w:shd w:val="clear" w:fill="1E1E1E"/>
                <w:lang w:val="en-US" w:eastAsia="zh-CN" w:bidi="ar"/>
              </w:rPr>
              <w:t>←</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DEDEDE"/>
                <w:kern w:val="0"/>
                <w:sz w:val="21"/>
                <w:szCs w:val="21"/>
                <w:shd w:val="clear" w:fill="1E1E1E"/>
                <w:lang w:val="en-US" w:eastAsia="zh-CN" w:bidi="ar"/>
              </w:rPr>
              <w:t>count</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EEEEEE"/>
                <w:kern w:val="0"/>
                <w:sz w:val="21"/>
                <w:szCs w:val="21"/>
                <w:shd w:val="clear" w:fill="1E1E1E"/>
                <w:lang w:val="en-US" w:eastAsia="zh-CN" w:bidi="ar"/>
              </w:rPr>
              <w:t>+</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E5E5E5"/>
                <w:kern w:val="0"/>
                <w:sz w:val="21"/>
                <w:szCs w:val="21"/>
                <w:shd w:val="clear" w:fill="1E1E1E"/>
                <w:lang w:val="en-US" w:eastAsia="zh-CN" w:bidi="ar"/>
              </w:rPr>
              <w:t>1</w:t>
            </w:r>
          </w:p>
          <w:p w14:paraId="37A0811E">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DEDEDE"/>
                <w:kern w:val="0"/>
                <w:sz w:val="21"/>
                <w:szCs w:val="21"/>
                <w:shd w:val="clear" w:fill="1E1E1E"/>
                <w:lang w:val="en-US" w:eastAsia="zh-CN" w:bidi="ar"/>
              </w:rPr>
              <w:t>curPt</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B0B0B0"/>
                <w:kern w:val="0"/>
                <w:sz w:val="21"/>
                <w:szCs w:val="21"/>
                <w:shd w:val="clear" w:fill="1E1E1E"/>
                <w:lang w:val="en-US" w:eastAsia="zh-CN" w:bidi="ar"/>
              </w:rPr>
              <w:t>←</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DEDEDE"/>
                <w:kern w:val="0"/>
                <w:sz w:val="21"/>
                <w:szCs w:val="21"/>
                <w:shd w:val="clear" w:fill="1E1E1E"/>
                <w:lang w:val="en-US" w:eastAsia="zh-CN" w:bidi="ar"/>
              </w:rPr>
              <w:t>myLinkedListPointers[curPt]</w:t>
            </w:r>
          </w:p>
          <w:p w14:paraId="097C77EB">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3396FF"/>
                <w:kern w:val="0"/>
                <w:sz w:val="21"/>
                <w:szCs w:val="21"/>
                <w:shd w:val="clear" w:fill="1E1E1E"/>
                <w:lang w:val="en-US" w:eastAsia="zh-CN" w:bidi="ar"/>
              </w:rPr>
              <w:t>RETURN</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DEDEDE"/>
                <w:kern w:val="0"/>
                <w:sz w:val="21"/>
                <w:szCs w:val="21"/>
                <w:shd w:val="clear" w:fill="1E1E1E"/>
                <w:lang w:val="en-US" w:eastAsia="zh-CN" w:bidi="ar"/>
              </w:rPr>
              <w:t>count</w:t>
            </w:r>
          </w:p>
          <w:p w14:paraId="2E04E23A">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3396FF"/>
                <w:kern w:val="0"/>
                <w:sz w:val="21"/>
                <w:szCs w:val="21"/>
                <w:shd w:val="clear" w:fill="1E1E1E"/>
                <w:lang w:val="en-US" w:eastAsia="zh-CN" w:bidi="ar"/>
              </w:rPr>
              <w:t>ENDFUNCTION</w:t>
            </w:r>
          </w:p>
          <w:p w14:paraId="025016BB">
            <w:pPr>
              <w:spacing w:line="240" w:lineRule="auto"/>
            </w:pPr>
          </w:p>
        </w:tc>
      </w:tr>
    </w:tbl>
    <w:p w14:paraId="4C176A39"/>
    <w:p w14:paraId="08BD7833">
      <w:r>
        <w:t>(b) Write pseudocode for the function findMax() that returns the largest value stored in the list, or -1 if the list is empty.  [10]</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77"/>
      </w:tblGrid>
      <w:tr w14:paraId="280765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77" w:type="dxa"/>
          </w:tcPr>
          <w:p w14:paraId="7DD839A6">
            <w:pPr>
              <w:keepNext w:val="0"/>
              <w:keepLines w:val="0"/>
              <w:widowControl/>
              <w:suppressLineNumbers w:val="0"/>
              <w:shd w:val="clear" w:fill="1E1E1E"/>
              <w:spacing w:line="190" w:lineRule="atLeast"/>
              <w:jc w:val="left"/>
              <w:rPr>
                <w:rFonts w:ascii="Consolas" w:hAnsi="Consolas" w:eastAsia="Consolas" w:cs="Consolas"/>
                <w:b w:val="0"/>
                <w:bCs w:val="0"/>
                <w:color w:val="D4D4D4"/>
                <w:sz w:val="21"/>
                <w:szCs w:val="21"/>
              </w:rPr>
            </w:pPr>
            <w:r>
              <w:rPr>
                <w:rFonts w:hint="default" w:ascii="Consolas" w:hAnsi="Consolas" w:eastAsia="Consolas" w:cs="Consolas"/>
                <w:b w:val="0"/>
                <w:bCs w:val="0"/>
                <w:color w:val="3396FF"/>
                <w:kern w:val="0"/>
                <w:sz w:val="21"/>
                <w:szCs w:val="21"/>
                <w:shd w:val="clear" w:fill="1E1E1E"/>
                <w:lang w:val="en-US" w:eastAsia="zh-CN" w:bidi="ar"/>
              </w:rPr>
              <w:t>FUNCTION</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DEDEDE"/>
                <w:kern w:val="0"/>
                <w:sz w:val="21"/>
                <w:szCs w:val="21"/>
                <w:shd w:val="clear" w:fill="1E1E1E"/>
                <w:lang w:val="en-US" w:eastAsia="zh-CN" w:bidi="ar"/>
              </w:rPr>
              <w:t>findMax()</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3396FF"/>
                <w:kern w:val="0"/>
                <w:sz w:val="21"/>
                <w:szCs w:val="21"/>
                <w:shd w:val="clear" w:fill="1E1E1E"/>
                <w:lang w:val="en-US" w:eastAsia="zh-CN" w:bidi="ar"/>
              </w:rPr>
              <w:t>RETURNS</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F2983A"/>
                <w:kern w:val="0"/>
                <w:sz w:val="21"/>
                <w:szCs w:val="21"/>
                <w:shd w:val="clear" w:fill="1E1E1E"/>
                <w:lang w:val="en-US" w:eastAsia="zh-CN" w:bidi="ar"/>
              </w:rPr>
              <w:t>INTEGER</w:t>
            </w:r>
          </w:p>
          <w:p w14:paraId="3FC1F9CB">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3396FF"/>
                <w:kern w:val="0"/>
                <w:sz w:val="21"/>
                <w:szCs w:val="21"/>
                <w:shd w:val="clear" w:fill="1E1E1E"/>
                <w:lang w:val="en-US" w:eastAsia="zh-CN" w:bidi="ar"/>
              </w:rPr>
              <w:t>DECLARE</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DEDEDE"/>
                <w:kern w:val="0"/>
                <w:sz w:val="21"/>
                <w:szCs w:val="21"/>
                <w:shd w:val="clear" w:fill="1E1E1E"/>
                <w:lang w:val="en-US" w:eastAsia="zh-CN" w:bidi="ar"/>
              </w:rPr>
              <w:t>Max,</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DEDEDE"/>
                <w:kern w:val="0"/>
                <w:sz w:val="21"/>
                <w:szCs w:val="21"/>
                <w:shd w:val="clear" w:fill="1E1E1E"/>
                <w:lang w:val="en-US" w:eastAsia="zh-CN" w:bidi="ar"/>
              </w:rPr>
              <w:t>curPt</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DEDEDE"/>
                <w:kern w:val="0"/>
                <w:sz w:val="21"/>
                <w:szCs w:val="21"/>
                <w:shd w:val="clear" w:fill="1E1E1E"/>
                <w:lang w:val="en-US" w:eastAsia="zh-CN" w:bidi="ar"/>
              </w:rPr>
              <w:t>:</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F2983A"/>
                <w:kern w:val="0"/>
                <w:sz w:val="21"/>
                <w:szCs w:val="21"/>
                <w:shd w:val="clear" w:fill="1E1E1E"/>
                <w:lang w:val="en-US" w:eastAsia="zh-CN" w:bidi="ar"/>
              </w:rPr>
              <w:t>INTEGER</w:t>
            </w:r>
          </w:p>
          <w:p w14:paraId="62E2101B">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DEDEDE"/>
                <w:kern w:val="0"/>
                <w:sz w:val="21"/>
                <w:szCs w:val="21"/>
                <w:shd w:val="clear" w:fill="1E1E1E"/>
                <w:lang w:val="en-US" w:eastAsia="zh-CN" w:bidi="ar"/>
              </w:rPr>
              <w:t>curPt</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B0B0B0"/>
                <w:kern w:val="0"/>
                <w:sz w:val="21"/>
                <w:szCs w:val="21"/>
                <w:shd w:val="clear" w:fill="1E1E1E"/>
                <w:lang w:val="en-US" w:eastAsia="zh-CN" w:bidi="ar"/>
              </w:rPr>
              <w:t>←</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DEDEDE"/>
                <w:kern w:val="0"/>
                <w:sz w:val="21"/>
                <w:szCs w:val="21"/>
                <w:shd w:val="clear" w:fill="1E1E1E"/>
                <w:lang w:val="en-US" w:eastAsia="zh-CN" w:bidi="ar"/>
              </w:rPr>
              <w:t>startPointer</w:t>
            </w:r>
          </w:p>
          <w:p w14:paraId="6D00CA3C">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3396FF"/>
                <w:kern w:val="0"/>
                <w:sz w:val="21"/>
                <w:szCs w:val="21"/>
                <w:shd w:val="clear" w:fill="1E1E1E"/>
                <w:lang w:val="en-US" w:eastAsia="zh-CN" w:bidi="ar"/>
              </w:rPr>
              <w:t>IF</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DEDEDE"/>
                <w:kern w:val="0"/>
                <w:sz w:val="21"/>
                <w:szCs w:val="21"/>
                <w:shd w:val="clear" w:fill="1E1E1E"/>
                <w:lang w:val="en-US" w:eastAsia="zh-CN" w:bidi="ar"/>
              </w:rPr>
              <w:t>startPointer</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EEEEEE"/>
                <w:kern w:val="0"/>
                <w:sz w:val="21"/>
                <w:szCs w:val="21"/>
                <w:shd w:val="clear" w:fill="1E1E1E"/>
                <w:lang w:val="en-US" w:eastAsia="zh-CN" w:bidi="ar"/>
              </w:rPr>
              <w:t>=</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DEDEDE"/>
                <w:kern w:val="0"/>
                <w:sz w:val="21"/>
                <w:szCs w:val="21"/>
                <w:shd w:val="clear" w:fill="1E1E1E"/>
                <w:lang w:val="en-US" w:eastAsia="zh-CN" w:bidi="ar"/>
              </w:rPr>
              <w:t>nullPointer</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3396FF"/>
                <w:kern w:val="0"/>
                <w:sz w:val="21"/>
                <w:szCs w:val="21"/>
                <w:shd w:val="clear" w:fill="1E1E1E"/>
                <w:lang w:val="en-US" w:eastAsia="zh-CN" w:bidi="ar"/>
              </w:rPr>
              <w:t>THEN</w:t>
            </w:r>
          </w:p>
          <w:p w14:paraId="79277FBE">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3396FF"/>
                <w:kern w:val="0"/>
                <w:sz w:val="21"/>
                <w:szCs w:val="21"/>
                <w:shd w:val="clear" w:fill="1E1E1E"/>
                <w:lang w:val="en-US" w:eastAsia="zh-CN" w:bidi="ar"/>
              </w:rPr>
              <w:t>RETURN</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EEEEEE"/>
                <w:kern w:val="0"/>
                <w:sz w:val="21"/>
                <w:szCs w:val="21"/>
                <w:shd w:val="clear" w:fill="1E1E1E"/>
                <w:lang w:val="en-US" w:eastAsia="zh-CN" w:bidi="ar"/>
              </w:rPr>
              <w:t>-</w:t>
            </w:r>
            <w:r>
              <w:rPr>
                <w:rFonts w:hint="default" w:ascii="Consolas" w:hAnsi="Consolas" w:eastAsia="Consolas" w:cs="Consolas"/>
                <w:b w:val="0"/>
                <w:bCs w:val="0"/>
                <w:color w:val="E5E5E5"/>
                <w:kern w:val="0"/>
                <w:sz w:val="21"/>
                <w:szCs w:val="21"/>
                <w:shd w:val="clear" w:fill="1E1E1E"/>
                <w:lang w:val="en-US" w:eastAsia="zh-CN" w:bidi="ar"/>
              </w:rPr>
              <w:t>1</w:t>
            </w:r>
          </w:p>
          <w:p w14:paraId="7C49C851">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3396FF"/>
                <w:kern w:val="0"/>
                <w:sz w:val="21"/>
                <w:szCs w:val="21"/>
                <w:shd w:val="clear" w:fill="1E1E1E"/>
                <w:lang w:val="en-US" w:eastAsia="zh-CN" w:bidi="ar"/>
              </w:rPr>
              <w:t>ELSE</w:t>
            </w:r>
          </w:p>
          <w:p w14:paraId="68290E4B">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DEDEDE"/>
                <w:kern w:val="0"/>
                <w:sz w:val="21"/>
                <w:szCs w:val="21"/>
                <w:shd w:val="clear" w:fill="1E1E1E"/>
                <w:lang w:val="en-US" w:eastAsia="zh-CN" w:bidi="ar"/>
              </w:rPr>
              <w:t>Max</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B0B0B0"/>
                <w:kern w:val="0"/>
                <w:sz w:val="21"/>
                <w:szCs w:val="21"/>
                <w:shd w:val="clear" w:fill="1E1E1E"/>
                <w:lang w:val="en-US" w:eastAsia="zh-CN" w:bidi="ar"/>
              </w:rPr>
              <w:t>←</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DEDEDE"/>
                <w:kern w:val="0"/>
                <w:sz w:val="21"/>
                <w:szCs w:val="21"/>
                <w:shd w:val="clear" w:fill="1E1E1E"/>
                <w:lang w:val="en-US" w:eastAsia="zh-CN" w:bidi="ar"/>
              </w:rPr>
              <w:t>myLinkedList[curPt]</w:t>
            </w:r>
          </w:p>
          <w:p w14:paraId="770E87AC">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3396FF"/>
                <w:kern w:val="0"/>
                <w:sz w:val="21"/>
                <w:szCs w:val="21"/>
                <w:shd w:val="clear" w:fill="1E1E1E"/>
                <w:lang w:val="en-US" w:eastAsia="zh-CN" w:bidi="ar"/>
              </w:rPr>
              <w:t>WHILE</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DEDEDE"/>
                <w:kern w:val="0"/>
                <w:sz w:val="21"/>
                <w:szCs w:val="21"/>
                <w:shd w:val="clear" w:fill="1E1E1E"/>
                <w:lang w:val="en-US" w:eastAsia="zh-CN" w:bidi="ar"/>
              </w:rPr>
              <w:t>curPt</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EEEEEE"/>
                <w:kern w:val="0"/>
                <w:sz w:val="21"/>
                <w:szCs w:val="21"/>
                <w:shd w:val="clear" w:fill="1E1E1E"/>
                <w:lang w:val="en-US" w:eastAsia="zh-CN" w:bidi="ar"/>
              </w:rPr>
              <w:t>&lt;&gt;</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DEDEDE"/>
                <w:kern w:val="0"/>
                <w:sz w:val="21"/>
                <w:szCs w:val="21"/>
                <w:shd w:val="clear" w:fill="1E1E1E"/>
                <w:lang w:val="en-US" w:eastAsia="zh-CN" w:bidi="ar"/>
              </w:rPr>
              <w:t>nullPointer</w:t>
            </w:r>
          </w:p>
          <w:p w14:paraId="799C8280">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3396FF"/>
                <w:kern w:val="0"/>
                <w:sz w:val="21"/>
                <w:szCs w:val="21"/>
                <w:shd w:val="clear" w:fill="1E1E1E"/>
                <w:lang w:val="en-US" w:eastAsia="zh-CN" w:bidi="ar"/>
              </w:rPr>
              <w:t>IF</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DEDEDE"/>
                <w:kern w:val="0"/>
                <w:sz w:val="21"/>
                <w:szCs w:val="21"/>
                <w:shd w:val="clear" w:fill="1E1E1E"/>
                <w:lang w:val="en-US" w:eastAsia="zh-CN" w:bidi="ar"/>
              </w:rPr>
              <w:t>Max</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EEEEEE"/>
                <w:kern w:val="0"/>
                <w:sz w:val="21"/>
                <w:szCs w:val="21"/>
                <w:shd w:val="clear" w:fill="1E1E1E"/>
                <w:lang w:val="en-US" w:eastAsia="zh-CN" w:bidi="ar"/>
              </w:rPr>
              <w:t>&lt;</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DEDEDE"/>
                <w:kern w:val="0"/>
                <w:sz w:val="21"/>
                <w:szCs w:val="21"/>
                <w:shd w:val="clear" w:fill="1E1E1E"/>
                <w:lang w:val="en-US" w:eastAsia="zh-CN" w:bidi="ar"/>
              </w:rPr>
              <w:t>myLinkedList[curPt]</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3396FF"/>
                <w:kern w:val="0"/>
                <w:sz w:val="21"/>
                <w:szCs w:val="21"/>
                <w:shd w:val="clear" w:fill="1E1E1E"/>
                <w:lang w:val="en-US" w:eastAsia="zh-CN" w:bidi="ar"/>
              </w:rPr>
              <w:t>THEN</w:t>
            </w:r>
          </w:p>
          <w:p w14:paraId="6A142888">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DEDEDE"/>
                <w:kern w:val="0"/>
                <w:sz w:val="21"/>
                <w:szCs w:val="21"/>
                <w:shd w:val="clear" w:fill="1E1E1E"/>
                <w:lang w:val="en-US" w:eastAsia="zh-CN" w:bidi="ar"/>
              </w:rPr>
              <w:t>Max</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B0B0B0"/>
                <w:kern w:val="0"/>
                <w:sz w:val="21"/>
                <w:szCs w:val="21"/>
                <w:shd w:val="clear" w:fill="1E1E1E"/>
                <w:lang w:val="en-US" w:eastAsia="zh-CN" w:bidi="ar"/>
              </w:rPr>
              <w:t>←</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DEDEDE"/>
                <w:kern w:val="0"/>
                <w:sz w:val="21"/>
                <w:szCs w:val="21"/>
                <w:shd w:val="clear" w:fill="1E1E1E"/>
                <w:lang w:val="en-US" w:eastAsia="zh-CN" w:bidi="ar"/>
              </w:rPr>
              <w:t>myLinkedList[curPt]</w:t>
            </w:r>
          </w:p>
          <w:p w14:paraId="732F6655">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3396FF"/>
                <w:kern w:val="0"/>
                <w:sz w:val="21"/>
                <w:szCs w:val="21"/>
                <w:shd w:val="clear" w:fill="1E1E1E"/>
                <w:lang w:val="en-US" w:eastAsia="zh-CN" w:bidi="ar"/>
              </w:rPr>
              <w:t>ENDIF</w:t>
            </w:r>
          </w:p>
          <w:p w14:paraId="2D5630B5">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21"/>
                <w:szCs w:val="21"/>
              </w:rPr>
            </w:pPr>
            <w:commentRangeStart w:id="4"/>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DEDEDE"/>
                <w:kern w:val="0"/>
                <w:sz w:val="21"/>
                <w:szCs w:val="21"/>
                <w:shd w:val="clear" w:fill="1E1E1E"/>
                <w:lang w:val="en-US" w:eastAsia="zh-CN" w:bidi="ar"/>
              </w:rPr>
              <w:t>curPt</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B0B0B0"/>
                <w:kern w:val="0"/>
                <w:sz w:val="21"/>
                <w:szCs w:val="21"/>
                <w:shd w:val="clear" w:fill="1E1E1E"/>
                <w:lang w:val="en-US" w:eastAsia="zh-CN" w:bidi="ar"/>
              </w:rPr>
              <w:t>←</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DEDEDE"/>
                <w:kern w:val="0"/>
                <w:sz w:val="21"/>
                <w:szCs w:val="21"/>
                <w:shd w:val="clear" w:fill="1E1E1E"/>
                <w:lang w:val="en-US" w:eastAsia="zh-CN" w:bidi="ar"/>
              </w:rPr>
              <w:t>myLinkedList[curPt]</w:t>
            </w:r>
            <w:r>
              <w:rPr>
                <w:rFonts w:hint="default" w:ascii="Consolas" w:hAnsi="Consolas" w:eastAsia="Consolas" w:cs="Consolas"/>
                <w:b w:val="0"/>
                <w:bCs w:val="0"/>
                <w:color w:val="D4D4D4"/>
                <w:kern w:val="0"/>
                <w:sz w:val="21"/>
                <w:szCs w:val="21"/>
                <w:shd w:val="clear" w:fill="1E1E1E"/>
                <w:lang w:val="en-US" w:eastAsia="zh-CN" w:bidi="ar"/>
              </w:rPr>
              <w:t xml:space="preserve">            </w:t>
            </w:r>
            <w:commentRangeEnd w:id="4"/>
            <w:r>
              <w:rPr>
                <w:rStyle w:val="CommentReference"/>
              </w:rPr>
              <w:commentReference w:id="4"/>
            </w:r>
          </w:p>
          <w:p w14:paraId="3FCE86E1">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3396FF"/>
                <w:kern w:val="0"/>
                <w:sz w:val="21"/>
                <w:szCs w:val="21"/>
                <w:shd w:val="clear" w:fill="1E1E1E"/>
                <w:lang w:val="en-US" w:eastAsia="zh-CN" w:bidi="ar"/>
              </w:rPr>
              <w:t>ENDWHILE</w:t>
            </w:r>
          </w:p>
          <w:p w14:paraId="241F0B03">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3396FF"/>
                <w:kern w:val="0"/>
                <w:sz w:val="21"/>
                <w:szCs w:val="21"/>
                <w:shd w:val="clear" w:fill="1E1E1E"/>
                <w:lang w:val="en-US" w:eastAsia="zh-CN" w:bidi="ar"/>
              </w:rPr>
              <w:t>ENDIF</w:t>
            </w:r>
          </w:p>
          <w:p w14:paraId="743AD632">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3396FF"/>
                <w:kern w:val="0"/>
                <w:sz w:val="21"/>
                <w:szCs w:val="21"/>
                <w:shd w:val="clear" w:fill="1E1E1E"/>
                <w:lang w:val="en-US" w:eastAsia="zh-CN" w:bidi="ar"/>
              </w:rPr>
              <w:t>RETURN</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DEDEDE"/>
                <w:kern w:val="0"/>
                <w:sz w:val="21"/>
                <w:szCs w:val="21"/>
                <w:shd w:val="clear" w:fill="1E1E1E"/>
                <w:lang w:val="en-US" w:eastAsia="zh-CN" w:bidi="ar"/>
              </w:rPr>
              <w:t>Max</w:t>
            </w:r>
          </w:p>
          <w:p w14:paraId="0EA8EAF0">
            <w:pPr>
              <w:keepNext w:val="0"/>
              <w:keepLines w:val="0"/>
              <w:widowControl/>
              <w:suppressLineNumbers w:val="0"/>
              <w:shd w:val="clear" w:fill="1E1E1E"/>
              <w:spacing w:line="190" w:lineRule="atLeast"/>
              <w:jc w:val="left"/>
              <w:rPr>
                <w:rFonts w:hint="default"/>
                <w:lang w:val="en-US"/>
              </w:rPr>
            </w:pPr>
            <w:r>
              <w:rPr>
                <w:rFonts w:hint="default" w:ascii="Consolas" w:hAnsi="Consolas" w:eastAsia="Consolas" w:cs="Consolas"/>
                <w:b w:val="0"/>
                <w:bCs w:val="0"/>
                <w:color w:val="3396FF"/>
                <w:kern w:val="0"/>
                <w:sz w:val="21"/>
                <w:szCs w:val="21"/>
                <w:shd w:val="clear" w:fill="1E1E1E"/>
                <w:lang w:val="en-US" w:eastAsia="zh-CN" w:bidi="ar"/>
              </w:rPr>
              <w:t>ENDFUNCTION</w:t>
            </w:r>
          </w:p>
        </w:tc>
      </w:tr>
    </w:tbl>
    <w:p w14:paraId="5B5FA7C0"/>
    <w:p w14:paraId="0D05E735">
      <w:r>
        <w:t>(c) Write pseudocode for the procedure insertAtEnd(itemAdd) that adds itemAdd as the last node in the list. It must check whether the list is full.  [12]</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77"/>
      </w:tblGrid>
      <w:tr w14:paraId="627E2E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277" w:type="dxa"/>
          </w:tcPr>
          <w:p w14:paraId="48721CB9">
            <w:pPr>
              <w:keepNext w:val="0"/>
              <w:keepLines w:val="0"/>
              <w:widowControl/>
              <w:suppressLineNumbers w:val="0"/>
              <w:shd w:val="clear" w:fill="1E1E1E"/>
              <w:spacing w:line="190" w:lineRule="atLeast"/>
              <w:jc w:val="left"/>
              <w:rPr>
                <w:rFonts w:ascii="Consolas" w:hAnsi="Consolas" w:eastAsia="Consolas" w:cs="Consolas"/>
                <w:b w:val="0"/>
                <w:bCs w:val="0"/>
                <w:color w:val="D4D4D4"/>
                <w:sz w:val="21"/>
                <w:szCs w:val="21"/>
              </w:rPr>
            </w:pPr>
            <w:r>
              <w:rPr>
                <w:rFonts w:hint="default" w:ascii="Consolas" w:hAnsi="Consolas" w:eastAsia="Consolas" w:cs="Consolas"/>
                <w:b w:val="0"/>
                <w:bCs w:val="0"/>
                <w:color w:val="3396FF"/>
                <w:kern w:val="0"/>
                <w:sz w:val="21"/>
                <w:szCs w:val="21"/>
                <w:shd w:val="clear" w:fill="1E1E1E"/>
                <w:lang w:val="en-US" w:eastAsia="zh-CN" w:bidi="ar"/>
              </w:rPr>
              <w:t>PROCEDURE</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DEDEDE"/>
                <w:kern w:val="0"/>
                <w:sz w:val="21"/>
                <w:szCs w:val="21"/>
                <w:shd w:val="clear" w:fill="1E1E1E"/>
                <w:lang w:val="en-US" w:eastAsia="zh-CN" w:bidi="ar"/>
              </w:rPr>
              <w:t>insertAtEnd(itemAdd</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DEDEDE"/>
                <w:kern w:val="0"/>
                <w:sz w:val="21"/>
                <w:szCs w:val="21"/>
                <w:shd w:val="clear" w:fill="1E1E1E"/>
                <w:lang w:val="en-US" w:eastAsia="zh-CN" w:bidi="ar"/>
              </w:rPr>
              <w:t>:</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F2983A"/>
                <w:kern w:val="0"/>
                <w:sz w:val="21"/>
                <w:szCs w:val="21"/>
                <w:shd w:val="clear" w:fill="1E1E1E"/>
                <w:lang w:val="en-US" w:eastAsia="zh-CN" w:bidi="ar"/>
              </w:rPr>
              <w:t>INTEGER</w:t>
            </w:r>
            <w:r>
              <w:rPr>
                <w:rFonts w:hint="default" w:ascii="Consolas" w:hAnsi="Consolas" w:eastAsia="Consolas" w:cs="Consolas"/>
                <w:b w:val="0"/>
                <w:bCs w:val="0"/>
                <w:color w:val="DEDEDE"/>
                <w:kern w:val="0"/>
                <w:sz w:val="21"/>
                <w:szCs w:val="21"/>
                <w:shd w:val="clear" w:fill="1E1E1E"/>
                <w:lang w:val="en-US" w:eastAsia="zh-CN" w:bidi="ar"/>
              </w:rPr>
              <w:t>)</w:t>
            </w:r>
          </w:p>
          <w:p w14:paraId="34BA5369">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3396FF"/>
                <w:kern w:val="0"/>
                <w:sz w:val="21"/>
                <w:szCs w:val="21"/>
                <w:shd w:val="clear" w:fill="1E1E1E"/>
                <w:lang w:val="en-US" w:eastAsia="zh-CN" w:bidi="ar"/>
              </w:rPr>
              <w:t>DECLARE</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DEDEDE"/>
                <w:kern w:val="0"/>
                <w:sz w:val="21"/>
                <w:szCs w:val="21"/>
                <w:shd w:val="clear" w:fill="1E1E1E"/>
                <w:lang w:val="en-US" w:eastAsia="zh-CN" w:bidi="ar"/>
              </w:rPr>
              <w:t>curPt,</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DEDEDE"/>
                <w:kern w:val="0"/>
                <w:sz w:val="21"/>
                <w:szCs w:val="21"/>
                <w:shd w:val="clear" w:fill="1E1E1E"/>
                <w:lang w:val="en-US" w:eastAsia="zh-CN" w:bidi="ar"/>
              </w:rPr>
              <w:t>prevPt,</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DEDEDE"/>
                <w:kern w:val="0"/>
                <w:sz w:val="21"/>
                <w:szCs w:val="21"/>
                <w:shd w:val="clear" w:fill="1E1E1E"/>
                <w:lang w:val="en-US" w:eastAsia="zh-CN" w:bidi="ar"/>
              </w:rPr>
              <w:t>nxtFreePt</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DEDEDE"/>
                <w:kern w:val="0"/>
                <w:sz w:val="21"/>
                <w:szCs w:val="21"/>
                <w:shd w:val="clear" w:fill="1E1E1E"/>
                <w:lang w:val="en-US" w:eastAsia="zh-CN" w:bidi="ar"/>
              </w:rPr>
              <w:t>:</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F2983A"/>
                <w:kern w:val="0"/>
                <w:sz w:val="21"/>
                <w:szCs w:val="21"/>
                <w:shd w:val="clear" w:fill="1E1E1E"/>
                <w:lang w:val="en-US" w:eastAsia="zh-CN" w:bidi="ar"/>
              </w:rPr>
              <w:t>INTEGER</w:t>
            </w:r>
          </w:p>
          <w:p w14:paraId="118235B5">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DEDEDE"/>
                <w:kern w:val="0"/>
                <w:sz w:val="21"/>
                <w:szCs w:val="21"/>
                <w:shd w:val="clear" w:fill="1E1E1E"/>
                <w:lang w:val="en-US" w:eastAsia="zh-CN" w:bidi="ar"/>
              </w:rPr>
              <w:t>curPt</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B0B0B0"/>
                <w:kern w:val="0"/>
                <w:sz w:val="21"/>
                <w:szCs w:val="21"/>
                <w:shd w:val="clear" w:fill="1E1E1E"/>
                <w:lang w:val="en-US" w:eastAsia="zh-CN" w:bidi="ar"/>
              </w:rPr>
              <w:t>←</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DEDEDE"/>
                <w:kern w:val="0"/>
                <w:sz w:val="21"/>
                <w:szCs w:val="21"/>
                <w:shd w:val="clear" w:fill="1E1E1E"/>
                <w:lang w:val="en-US" w:eastAsia="zh-CN" w:bidi="ar"/>
              </w:rPr>
              <w:t>startPointer</w:t>
            </w:r>
          </w:p>
          <w:p w14:paraId="51AFFDF6">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3396FF"/>
                <w:kern w:val="0"/>
                <w:sz w:val="21"/>
                <w:szCs w:val="21"/>
                <w:shd w:val="clear" w:fill="1E1E1E"/>
                <w:lang w:val="en-US" w:eastAsia="zh-CN" w:bidi="ar"/>
              </w:rPr>
              <w:t>WHILE</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DEDEDE"/>
                <w:kern w:val="0"/>
                <w:sz w:val="21"/>
                <w:szCs w:val="21"/>
                <w:shd w:val="clear" w:fill="1E1E1E"/>
                <w:lang w:val="en-US" w:eastAsia="zh-CN" w:bidi="ar"/>
              </w:rPr>
              <w:t>curPt</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EEEEEE"/>
                <w:kern w:val="0"/>
                <w:sz w:val="21"/>
                <w:szCs w:val="21"/>
                <w:shd w:val="clear" w:fill="1E1E1E"/>
                <w:lang w:val="en-US" w:eastAsia="zh-CN" w:bidi="ar"/>
              </w:rPr>
              <w:t>&lt;&gt;</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DEDEDE"/>
                <w:kern w:val="0"/>
                <w:sz w:val="21"/>
                <w:szCs w:val="21"/>
                <w:shd w:val="clear" w:fill="1E1E1E"/>
                <w:lang w:val="en-US" w:eastAsia="zh-CN" w:bidi="ar"/>
              </w:rPr>
              <w:t>nullPointer</w:t>
            </w:r>
          </w:p>
          <w:p w14:paraId="32777C02">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DEDEDE"/>
                <w:kern w:val="0"/>
                <w:sz w:val="21"/>
                <w:szCs w:val="21"/>
                <w:shd w:val="clear" w:fill="1E1E1E"/>
                <w:lang w:val="en-US" w:eastAsia="zh-CN" w:bidi="ar"/>
              </w:rPr>
              <w:t>prevPt</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B0B0B0"/>
                <w:kern w:val="0"/>
                <w:sz w:val="21"/>
                <w:szCs w:val="21"/>
                <w:shd w:val="clear" w:fill="1E1E1E"/>
                <w:lang w:val="en-US" w:eastAsia="zh-CN" w:bidi="ar"/>
              </w:rPr>
              <w:t>←</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DEDEDE"/>
                <w:kern w:val="0"/>
                <w:sz w:val="21"/>
                <w:szCs w:val="21"/>
                <w:shd w:val="clear" w:fill="1E1E1E"/>
                <w:lang w:val="en-US" w:eastAsia="zh-CN" w:bidi="ar"/>
              </w:rPr>
              <w:t>curPt</w:t>
            </w:r>
          </w:p>
          <w:p w14:paraId="18FB50F1">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DEDEDE"/>
                <w:kern w:val="0"/>
                <w:sz w:val="21"/>
                <w:szCs w:val="21"/>
                <w:shd w:val="clear" w:fill="1E1E1E"/>
                <w:lang w:val="en-US" w:eastAsia="zh-CN" w:bidi="ar"/>
              </w:rPr>
              <w:t>curPt</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B0B0B0"/>
                <w:kern w:val="0"/>
                <w:sz w:val="21"/>
                <w:szCs w:val="21"/>
                <w:shd w:val="clear" w:fill="1E1E1E"/>
                <w:lang w:val="en-US" w:eastAsia="zh-CN" w:bidi="ar"/>
              </w:rPr>
              <w:t>←</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DEDEDE"/>
                <w:kern w:val="0"/>
                <w:sz w:val="21"/>
                <w:szCs w:val="21"/>
                <w:shd w:val="clear" w:fill="1E1E1E"/>
                <w:lang w:val="en-US" w:eastAsia="zh-CN" w:bidi="ar"/>
              </w:rPr>
              <w:t>myLinkedListPointers[curPt]</w:t>
            </w:r>
          </w:p>
          <w:p w14:paraId="58F427F4">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3396FF"/>
                <w:kern w:val="0"/>
                <w:sz w:val="21"/>
                <w:szCs w:val="21"/>
                <w:shd w:val="clear" w:fill="1E1E1E"/>
                <w:lang w:val="en-US" w:eastAsia="zh-CN" w:bidi="ar"/>
              </w:rPr>
              <w:t>ENDWHILE</w:t>
            </w:r>
          </w:p>
          <w:p w14:paraId="3A7B2529">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21"/>
                <w:szCs w:val="21"/>
              </w:rPr>
            </w:pPr>
            <w:commentRangeStart w:id="5"/>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DEDEDE"/>
                <w:kern w:val="0"/>
                <w:sz w:val="21"/>
                <w:szCs w:val="21"/>
                <w:shd w:val="clear" w:fill="1E1E1E"/>
                <w:lang w:val="en-US" w:eastAsia="zh-CN" w:bidi="ar"/>
              </w:rPr>
              <w:t>nxtFreePt</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B0B0B0"/>
                <w:kern w:val="0"/>
                <w:sz w:val="21"/>
                <w:szCs w:val="21"/>
                <w:shd w:val="clear" w:fill="1E1E1E"/>
                <w:lang w:val="en-US" w:eastAsia="zh-CN" w:bidi="ar"/>
              </w:rPr>
              <w:t>←</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DEDEDE"/>
                <w:kern w:val="0"/>
                <w:sz w:val="21"/>
                <w:szCs w:val="21"/>
                <w:shd w:val="clear" w:fill="1E1E1E"/>
                <w:lang w:val="en-US" w:eastAsia="zh-CN" w:bidi="ar"/>
              </w:rPr>
              <w:t>myLinkedListPointers[heapStartPointer]</w:t>
            </w:r>
            <w:commentRangeEnd w:id="5"/>
            <w:r>
              <w:rPr>
                <w:rStyle w:val="CommentReference"/>
              </w:rPr>
              <w:commentReference w:id="5"/>
            </w:r>
          </w:p>
          <w:p w14:paraId="4E3EF0D8">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3396FF"/>
                <w:kern w:val="0"/>
                <w:sz w:val="21"/>
                <w:szCs w:val="21"/>
                <w:shd w:val="clear" w:fill="1E1E1E"/>
                <w:lang w:val="en-US" w:eastAsia="zh-CN" w:bidi="ar"/>
              </w:rPr>
              <w:t>IF</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DEDEDE"/>
                <w:kern w:val="0"/>
                <w:sz w:val="21"/>
                <w:szCs w:val="21"/>
                <w:shd w:val="clear" w:fill="1E1E1E"/>
                <w:lang w:val="en-US" w:eastAsia="zh-CN" w:bidi="ar"/>
              </w:rPr>
              <w:t>heapStartPointer</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EEEEEE"/>
                <w:kern w:val="0"/>
                <w:sz w:val="21"/>
                <w:szCs w:val="21"/>
                <w:shd w:val="clear" w:fill="1E1E1E"/>
                <w:lang w:val="en-US" w:eastAsia="zh-CN" w:bidi="ar"/>
              </w:rPr>
              <w:t>=</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DEDEDE"/>
                <w:kern w:val="0"/>
                <w:sz w:val="21"/>
                <w:szCs w:val="21"/>
                <w:shd w:val="clear" w:fill="1E1E1E"/>
                <w:lang w:val="en-US" w:eastAsia="zh-CN" w:bidi="ar"/>
              </w:rPr>
              <w:t>nullPointer</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3396FF"/>
                <w:kern w:val="0"/>
                <w:sz w:val="21"/>
                <w:szCs w:val="21"/>
                <w:shd w:val="clear" w:fill="1E1E1E"/>
                <w:lang w:val="en-US" w:eastAsia="zh-CN" w:bidi="ar"/>
              </w:rPr>
              <w:t>THEN</w:t>
            </w:r>
          </w:p>
          <w:p w14:paraId="4750226B">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3396FF"/>
                <w:kern w:val="0"/>
                <w:sz w:val="21"/>
                <w:szCs w:val="21"/>
                <w:shd w:val="clear" w:fill="1E1E1E"/>
                <w:lang w:val="en-US" w:eastAsia="zh-CN" w:bidi="ar"/>
              </w:rPr>
              <w:t>OUTPUT</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B03DFF"/>
                <w:kern w:val="0"/>
                <w:sz w:val="21"/>
                <w:szCs w:val="21"/>
                <w:shd w:val="clear" w:fill="1E1E1E"/>
                <w:lang w:val="en-US" w:eastAsia="zh-CN" w:bidi="ar"/>
              </w:rPr>
              <w:t>"List is full"</w:t>
            </w:r>
          </w:p>
          <w:p w14:paraId="69940F17">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3396FF"/>
                <w:kern w:val="0"/>
                <w:sz w:val="21"/>
                <w:szCs w:val="21"/>
                <w:shd w:val="clear" w:fill="1E1E1E"/>
                <w:lang w:val="en-US" w:eastAsia="zh-CN" w:bidi="ar"/>
              </w:rPr>
              <w:t>ELSE</w:t>
            </w:r>
          </w:p>
          <w:p w14:paraId="45D23BBB">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DEDEDE"/>
                <w:kern w:val="0"/>
                <w:sz w:val="21"/>
                <w:szCs w:val="21"/>
                <w:shd w:val="clear" w:fill="1E1E1E"/>
                <w:lang w:val="en-US" w:eastAsia="zh-CN" w:bidi="ar"/>
              </w:rPr>
              <w:t>myLinkedList[heapStartPointer]</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B0B0B0"/>
                <w:kern w:val="0"/>
                <w:sz w:val="21"/>
                <w:szCs w:val="21"/>
                <w:shd w:val="clear" w:fill="1E1E1E"/>
                <w:lang w:val="en-US" w:eastAsia="zh-CN" w:bidi="ar"/>
              </w:rPr>
              <w:t>←</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DEDEDE"/>
                <w:kern w:val="0"/>
                <w:sz w:val="21"/>
                <w:szCs w:val="21"/>
                <w:shd w:val="clear" w:fill="1E1E1E"/>
                <w:lang w:val="en-US" w:eastAsia="zh-CN" w:bidi="ar"/>
              </w:rPr>
              <w:t>itemAdd</w:t>
            </w:r>
          </w:p>
          <w:p w14:paraId="5F79FFF2">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DEDEDE"/>
                <w:kern w:val="0"/>
                <w:sz w:val="21"/>
                <w:szCs w:val="21"/>
                <w:shd w:val="clear" w:fill="1E1E1E"/>
                <w:lang w:val="en-US" w:eastAsia="zh-CN" w:bidi="ar"/>
              </w:rPr>
              <w:t>myLinkedListPointers[prevPt]</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B0B0B0"/>
                <w:kern w:val="0"/>
                <w:sz w:val="21"/>
                <w:szCs w:val="21"/>
                <w:shd w:val="clear" w:fill="1E1E1E"/>
                <w:lang w:val="en-US" w:eastAsia="zh-CN" w:bidi="ar"/>
              </w:rPr>
              <w:t>←</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DEDEDE"/>
                <w:kern w:val="0"/>
                <w:sz w:val="21"/>
                <w:szCs w:val="21"/>
                <w:shd w:val="clear" w:fill="1E1E1E"/>
                <w:lang w:val="en-US" w:eastAsia="zh-CN" w:bidi="ar"/>
              </w:rPr>
              <w:t>heapStartPointer</w:t>
            </w:r>
          </w:p>
          <w:p w14:paraId="1F1E0AC5">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DEDEDE"/>
                <w:kern w:val="0"/>
                <w:sz w:val="21"/>
                <w:szCs w:val="21"/>
                <w:shd w:val="clear" w:fill="1E1E1E"/>
                <w:lang w:val="en-US" w:eastAsia="zh-CN" w:bidi="ar"/>
              </w:rPr>
              <w:t>myLinkedListPointers[heapStartPointer]</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B0B0B0"/>
                <w:kern w:val="0"/>
                <w:sz w:val="21"/>
                <w:szCs w:val="21"/>
                <w:shd w:val="clear" w:fill="1E1E1E"/>
                <w:lang w:val="en-US" w:eastAsia="zh-CN" w:bidi="ar"/>
              </w:rPr>
              <w:t>←</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EEEEEE"/>
                <w:kern w:val="0"/>
                <w:sz w:val="21"/>
                <w:szCs w:val="21"/>
                <w:shd w:val="clear" w:fill="1E1E1E"/>
                <w:lang w:val="en-US" w:eastAsia="zh-CN" w:bidi="ar"/>
              </w:rPr>
              <w:t>-</w:t>
            </w:r>
            <w:r>
              <w:rPr>
                <w:rFonts w:hint="default" w:ascii="Consolas" w:hAnsi="Consolas" w:eastAsia="Consolas" w:cs="Consolas"/>
                <w:b w:val="0"/>
                <w:bCs w:val="0"/>
                <w:color w:val="E5E5E5"/>
                <w:kern w:val="0"/>
                <w:sz w:val="21"/>
                <w:szCs w:val="21"/>
                <w:shd w:val="clear" w:fill="1E1E1E"/>
                <w:lang w:val="en-US" w:eastAsia="zh-CN" w:bidi="ar"/>
              </w:rPr>
              <w:t>1</w:t>
            </w:r>
          </w:p>
          <w:p w14:paraId="596CDC04">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DEDEDE"/>
                <w:kern w:val="0"/>
                <w:sz w:val="21"/>
                <w:szCs w:val="21"/>
                <w:shd w:val="clear" w:fill="1E1E1E"/>
                <w:lang w:val="en-US" w:eastAsia="zh-CN" w:bidi="ar"/>
              </w:rPr>
              <w:t>heapStartPointer</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B0B0B0"/>
                <w:kern w:val="0"/>
                <w:sz w:val="21"/>
                <w:szCs w:val="21"/>
                <w:shd w:val="clear" w:fill="1E1E1E"/>
                <w:lang w:val="en-US" w:eastAsia="zh-CN" w:bidi="ar"/>
              </w:rPr>
              <w:t>←</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DEDEDE"/>
                <w:kern w:val="0"/>
                <w:sz w:val="21"/>
                <w:szCs w:val="21"/>
                <w:shd w:val="clear" w:fill="1E1E1E"/>
                <w:lang w:val="en-US" w:eastAsia="zh-CN" w:bidi="ar"/>
              </w:rPr>
              <w:t>nxtFreePt</w:t>
            </w:r>
          </w:p>
          <w:p w14:paraId="7AF0114F">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3396FF"/>
                <w:kern w:val="0"/>
                <w:sz w:val="21"/>
                <w:szCs w:val="21"/>
                <w:shd w:val="clear" w:fill="1E1E1E"/>
                <w:lang w:val="en-US" w:eastAsia="zh-CN" w:bidi="ar"/>
              </w:rPr>
              <w:t>ENDIF</w:t>
            </w:r>
          </w:p>
          <w:p w14:paraId="7A966F2F">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3396FF"/>
                <w:kern w:val="0"/>
                <w:sz w:val="21"/>
                <w:szCs w:val="21"/>
                <w:shd w:val="clear" w:fill="1E1E1E"/>
                <w:lang w:val="en-US" w:eastAsia="zh-CN" w:bidi="ar"/>
              </w:rPr>
              <w:t>RETURN</w:t>
            </w:r>
          </w:p>
          <w:p w14:paraId="6B92518D">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3396FF"/>
                <w:kern w:val="0"/>
                <w:sz w:val="21"/>
                <w:szCs w:val="21"/>
                <w:shd w:val="clear" w:fill="1E1E1E"/>
                <w:lang w:val="en-US" w:eastAsia="zh-CN" w:bidi="ar"/>
              </w:rPr>
              <w:t>ENDPROCEDURE</w:t>
            </w:r>
          </w:p>
          <w:p w14:paraId="20609E5E">
            <w:pPr>
              <w:spacing w:line="240" w:lineRule="auto"/>
            </w:pPr>
          </w:p>
        </w:tc>
      </w:tr>
    </w:tbl>
    <w:p w14:paraId="1D085AFB"/>
    <w:p w14:paraId="08BC0631">
      <w:r>
        <w:t>(d) Explain why insertAtEnd() must traverse the list, whereas inserting at the start of the list does not.  [5]</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77"/>
      </w:tblGrid>
      <w:tr w14:paraId="3AD86E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277" w:type="dxa"/>
          </w:tcPr>
          <w:p w14:paraId="5DFF4122">
            <w:pPr>
              <w:spacing w:line="240" w:lineRule="auto"/>
              <w:rPr>
                <w:rFonts w:hint="default"/>
                <w:lang w:val="en-US"/>
              </w:rPr>
            </w:pPr>
            <w:commentRangeStart w:id="6"/>
            <w:r>
              <w:rPr>
                <w:rFonts w:hint="default"/>
                <w:lang w:val="en-US"/>
              </w:rPr>
              <w:t>Because acquiring the pointer of the last node in the list needs traversing the list to get the node with a pointer pointed to null, but acquiring the pointer of the first node only needs startPointer.</w:t>
            </w:r>
            <w:commentRangeEnd w:id="6"/>
            <w:r>
              <w:rPr>
                <w:rStyle w:val="CommentReference"/>
              </w:rPr>
              <w:commentReference w:id="6"/>
            </w:r>
          </w:p>
        </w:tc>
      </w:tr>
    </w:tbl>
    <w:p w14:paraId="6FE8B436"/>
    <w:p w14:paraId="10BDD68B"/>
    <w:p w14:paraId="3DB4C2A6">
      <w:r>
        <w:t>Question 3 - Binary tree  (25 marks)</w:t>
      </w:r>
    </w:p>
    <w:p w14:paraId="75EC7D6D">
      <w:r>
        <w:t>(a) The following values are inserted, in this order, into an initially empty binary search tree: 50, 30, 70, 20, 40, 60, 80. Draw the resulting binary search tree in the box below.  [8]</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77"/>
      </w:tblGrid>
      <w:tr w14:paraId="4435D5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77" w:type="dxa"/>
          </w:tcPr>
          <w:p w14:paraId="45211831">
            <w:pPr>
              <w:spacing w:line="240" w:lineRule="auto"/>
              <w:ind w:firstLine="630" w:firstLineChars="300"/>
              <w:rPr>
                <w:rFonts w:hint="default"/>
                <w:lang w:val="en-US"/>
              </w:rPr>
            </w:pPr>
            <w:r>
              <w:rPr>
                <w:rFonts w:hint="default"/>
                <w:lang w:val="en-US"/>
              </w:rPr>
              <w:t>50</w:t>
            </w:r>
          </w:p>
          <w:p w14:paraId="5B2792CB">
            <w:pPr>
              <w:spacing w:line="240" w:lineRule="auto"/>
              <w:ind w:firstLine="438" w:firstLineChars="209"/>
              <w:rPr>
                <w:rFonts w:hint="default"/>
                <w:lang w:val="en-US"/>
              </w:rPr>
            </w:pPr>
            <w:r>
              <w:rPr>
                <w:rFonts w:hint="default"/>
                <w:lang w:val="en-US"/>
              </w:rPr>
              <w:t>/        \</w:t>
            </w:r>
          </w:p>
          <w:p w14:paraId="727252AD">
            <w:pPr>
              <w:spacing w:line="240" w:lineRule="auto"/>
              <w:ind w:firstLine="315" w:firstLineChars="150"/>
              <w:rPr>
                <w:rFonts w:hint="default"/>
                <w:lang w:val="en-US"/>
              </w:rPr>
            </w:pPr>
            <w:r>
              <w:rPr>
                <w:rFonts w:hint="default"/>
                <w:lang w:val="en-US"/>
              </w:rPr>
              <w:t>30        70</w:t>
            </w:r>
          </w:p>
          <w:p w14:paraId="4666F202">
            <w:pPr>
              <w:spacing w:line="240" w:lineRule="auto"/>
              <w:ind w:firstLine="210" w:firstLineChars="100"/>
              <w:rPr>
                <w:rFonts w:hint="default"/>
                <w:lang w:val="en-US"/>
              </w:rPr>
            </w:pPr>
            <w:r>
              <w:rPr>
                <w:rFonts w:hint="default"/>
                <w:lang w:val="en-US"/>
              </w:rPr>
              <w:t>/    \       /    \</w:t>
            </w:r>
          </w:p>
          <w:p w14:paraId="3B7A77C2">
            <w:pPr>
              <w:spacing w:line="240" w:lineRule="auto"/>
              <w:rPr>
                <w:rFonts w:hint="default"/>
                <w:lang w:val="en-US"/>
              </w:rPr>
            </w:pPr>
            <w:r>
              <w:rPr>
                <w:rFonts w:hint="default"/>
                <w:lang w:val="en-US"/>
              </w:rPr>
              <w:t>20    40   60   80</w:t>
            </w:r>
          </w:p>
        </w:tc>
      </w:tr>
    </w:tbl>
    <w:p w14:paraId="7F1C7D3C"/>
    <w:p w14:paraId="00596B88">
      <w:r>
        <w:t>(b) For the tree you have drawn, state the value of the root node, name all of the leaf nodes, and state the level of the node 60.  [6]</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77"/>
      </w:tblGrid>
      <w:tr w14:paraId="70C129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77" w:type="dxa"/>
          </w:tcPr>
          <w:p w14:paraId="24FF284D">
            <w:pPr>
              <w:spacing w:line="240" w:lineRule="auto"/>
              <w:rPr>
                <w:rFonts w:hint="default"/>
                <w:lang w:val="en-US"/>
              </w:rPr>
            </w:pPr>
            <w:r>
              <w:rPr>
                <w:rFonts w:hint="default"/>
                <w:lang w:val="en-US"/>
              </w:rPr>
              <w:t>Value of root node : 50.</w:t>
            </w:r>
          </w:p>
          <w:p w14:paraId="075831EE">
            <w:pPr>
              <w:spacing w:line="240" w:lineRule="auto"/>
              <w:rPr>
                <w:rFonts w:hint="default"/>
                <w:lang w:val="en-US"/>
              </w:rPr>
            </w:pPr>
            <w:commentRangeStart w:id="7"/>
            <w:r>
              <w:rPr>
                <w:rFonts w:hint="default"/>
                <w:lang w:val="en-US"/>
              </w:rPr>
              <w:t>Leaf nodes: 20,40,60,80.</w:t>
            </w:r>
            <w:commentRangeEnd w:id="7"/>
            <w:r>
              <w:rPr>
                <w:rStyle w:val="CommentReference"/>
              </w:rPr>
              <w:commentReference w:id="7"/>
            </w:r>
          </w:p>
          <w:p w14:paraId="68597D60">
            <w:pPr>
              <w:spacing w:line="240" w:lineRule="auto"/>
              <w:rPr>
                <w:rFonts w:hint="default"/>
                <w:lang w:val="en-US"/>
              </w:rPr>
            </w:pPr>
            <w:r>
              <w:rPr>
                <w:rFonts w:hint="default"/>
                <w:lang w:val="en-US"/>
              </w:rPr>
              <w:t>Level of node 60: Level 3.</w:t>
            </w:r>
          </w:p>
        </w:tc>
      </w:tr>
    </w:tbl>
    <w:p w14:paraId="53B02BF3"/>
    <w:p w14:paraId="3CC8E447">
      <w:r>
        <w:t>(c) State the height (depth) of the tree.  [3]</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77"/>
      </w:tblGrid>
      <w:tr w14:paraId="7EFB66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77" w:type="dxa"/>
          </w:tcPr>
          <w:p w14:paraId="3EB491CD">
            <w:pPr>
              <w:spacing w:line="240" w:lineRule="auto"/>
              <w:rPr>
                <w:rFonts w:hint="default"/>
                <w:lang w:val="en-US"/>
              </w:rPr>
            </w:pPr>
            <w:commentRangeStart w:id="8"/>
            <w:r>
              <w:rPr>
                <w:rFonts w:hint="default"/>
                <w:lang w:val="en-US"/>
              </w:rPr>
              <w:t>Height : 2.</w:t>
            </w:r>
            <w:commentRangeEnd w:id="8"/>
            <w:r>
              <w:rPr>
                <w:rStyle w:val="CommentReference"/>
              </w:rPr>
              <w:commentReference w:id="8"/>
            </w:r>
          </w:p>
          <w:p w14:paraId="561B49A6">
            <w:pPr>
              <w:spacing w:line="240" w:lineRule="auto"/>
            </w:pPr>
          </w:p>
        </w:tc>
      </w:tr>
    </w:tbl>
    <w:p w14:paraId="32D16731"/>
    <w:p w14:paraId="13F3B9B0">
      <w:r>
        <w:t>(d) Explain how the value 40 is found in the tree, naming each node that is visited.  [5]</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77"/>
      </w:tblGrid>
      <w:tr w14:paraId="0359B3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77" w:type="dxa"/>
          </w:tcPr>
          <w:p w14:paraId="116C2475">
            <w:pPr>
              <w:spacing w:line="240" w:lineRule="auto"/>
              <w:rPr>
                <w:rFonts w:hint="default"/>
                <w:lang w:val="en-US"/>
              </w:rPr>
            </w:pPr>
            <w:r>
              <w:rPr>
                <w:rFonts w:hint="default"/>
                <w:lang w:val="en-US"/>
              </w:rPr>
              <w:t>Compare 40 with root, 40&lt;50 so go to left subtree to find; compare 40 with 30, 40&gt;30 so go to right subtree to find; compare 40 with 40, 40 = 40 so 40 is found in the tree. Node visited: 50,30,40.</w:t>
            </w:r>
          </w:p>
          <w:p w14:paraId="01063C1B">
            <w:pPr>
              <w:spacing w:line="240" w:lineRule="auto"/>
            </w:pPr>
          </w:p>
        </w:tc>
      </w:tr>
    </w:tbl>
    <w:p w14:paraId="4F579488"/>
    <w:p w14:paraId="67E368A9">
      <w:r>
        <w:t>(e) The values 10, 20, 30, 40 and 50 are inserted in that order into a new binary search tree. Explain why searching this tree would be less efficient than searching the tree in part (a).  [3]</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77"/>
      </w:tblGrid>
      <w:tr w14:paraId="434546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77" w:type="dxa"/>
          </w:tcPr>
          <w:p w14:paraId="487D9C69">
            <w:pPr>
              <w:spacing w:line="240" w:lineRule="auto"/>
              <w:rPr>
                <w:rFonts w:hint="default"/>
                <w:lang w:val="en-US"/>
              </w:rPr>
            </w:pPr>
            <w:r>
              <w:rPr>
                <w:rFonts w:hint="default"/>
                <w:lang w:val="en-US"/>
              </w:rPr>
              <w:t>Because the tree is so unbalanced that its structure is linear like a linked list. Searching this tree must repeat searching in the right subtree and time complexity is O(n), unlike in part (a) the time complexity is O(log n) as the tree is balanced.</w:t>
            </w:r>
          </w:p>
          <w:p w14:paraId="5CDBC2F0">
            <w:pPr>
              <w:spacing w:line="240" w:lineRule="auto"/>
            </w:pPr>
          </w:p>
        </w:tc>
      </w:tr>
    </w:tbl>
    <w:p w14:paraId="0EDB74D5"/>
    <w:p w14:paraId="0DAB698B"/>
    <w:p w14:paraId="29037FD7">
      <w:r>
        <w:t>Question 4 - Stack programming  (15 marks)</w:t>
      </w:r>
    </w:p>
    <w:p w14:paraId="3ED8F4EF">
      <w:r>
        <w:t>(a) A stack is used to check whether a string of brackets is balanced. A string is balanced if every "(" has a matching ")" in the correct order. Write program code for the function is_balanced(text) that returns True if text is balanced and False otherwise. You must use a Python list as a stack.  [10]</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77"/>
      </w:tblGrid>
      <w:tr w14:paraId="7961E7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77" w:type="dxa"/>
          </w:tcPr>
          <w:p w14:paraId="2919E8E8">
            <w:pPr>
              <w:keepNext w:val="0"/>
              <w:keepLines w:val="0"/>
              <w:widowControl/>
              <w:suppressLineNumbers w:val="0"/>
              <w:shd w:val="clear" w:fill="1F1F1F"/>
              <w:spacing w:line="190" w:lineRule="atLeast"/>
              <w:jc w:val="left"/>
              <w:rPr>
                <w:rFonts w:ascii="Consolas" w:hAnsi="Consolas" w:eastAsia="Consolas" w:cs="Consolas"/>
                <w:b w:val="0"/>
                <w:bCs w:val="0"/>
                <w:color w:val="CCCCCC"/>
                <w:sz w:val="21"/>
                <w:szCs w:val="21"/>
              </w:rPr>
            </w:pPr>
            <w:r>
              <w:rPr>
                <w:rFonts w:hint="default" w:ascii="Consolas" w:hAnsi="Consolas" w:eastAsia="Consolas" w:cs="Consolas"/>
                <w:b w:val="0"/>
                <w:bCs w:val="0"/>
                <w:color w:val="569CD6"/>
                <w:kern w:val="0"/>
                <w:sz w:val="21"/>
                <w:szCs w:val="21"/>
                <w:shd w:val="clear" w:fill="1F1F1F"/>
                <w:lang w:val="en-US" w:eastAsia="zh-CN" w:bidi="ar"/>
              </w:rPr>
              <w:t>def</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is_balanced</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text</w:t>
            </w:r>
            <w:r>
              <w:rPr>
                <w:rFonts w:hint="default" w:ascii="Consolas" w:hAnsi="Consolas" w:eastAsia="Consolas" w:cs="Consolas"/>
                <w:b w:val="0"/>
                <w:bCs w:val="0"/>
                <w:color w:val="CCCCCC"/>
                <w:kern w:val="0"/>
                <w:sz w:val="21"/>
                <w:szCs w:val="21"/>
                <w:shd w:val="clear" w:fill="1F1F1F"/>
                <w:lang w:val="en-US" w:eastAsia="zh-CN" w:bidi="ar"/>
              </w:rPr>
              <w:t>):</w:t>
            </w:r>
          </w:p>
          <w:p w14:paraId="15B008E6">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stack</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None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for</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i</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in</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range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len</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text</w:t>
            </w:r>
            <w:r>
              <w:rPr>
                <w:rFonts w:hint="default" w:ascii="Consolas" w:hAnsi="Consolas" w:eastAsia="Consolas" w:cs="Consolas"/>
                <w:b w:val="0"/>
                <w:bCs w:val="0"/>
                <w:color w:val="CCCCCC"/>
                <w:kern w:val="0"/>
                <w:sz w:val="21"/>
                <w:szCs w:val="21"/>
                <w:shd w:val="clear" w:fill="1F1F1F"/>
                <w:lang w:val="en-US" w:eastAsia="zh-CN" w:bidi="ar"/>
              </w:rPr>
              <w:t>))]</w:t>
            </w:r>
          </w:p>
          <w:p w14:paraId="21660659">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top</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1</w:t>
            </w:r>
          </w:p>
          <w:p w14:paraId="34C08941">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for</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char</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in</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text</w:t>
            </w:r>
            <w:r>
              <w:rPr>
                <w:rFonts w:hint="default" w:ascii="Consolas" w:hAnsi="Consolas" w:eastAsia="Consolas" w:cs="Consolas"/>
                <w:b w:val="0"/>
                <w:bCs w:val="0"/>
                <w:color w:val="CCCCCC"/>
                <w:kern w:val="0"/>
                <w:sz w:val="21"/>
                <w:szCs w:val="21"/>
                <w:shd w:val="clear" w:fill="1F1F1F"/>
                <w:lang w:val="en-US" w:eastAsia="zh-CN" w:bidi="ar"/>
              </w:rPr>
              <w:t>:</w:t>
            </w:r>
          </w:p>
          <w:p w14:paraId="04791036">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if</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char</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w:t>
            </w:r>
          </w:p>
          <w:p w14:paraId="27D450D4">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top</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1</w:t>
            </w:r>
          </w:p>
          <w:p w14:paraId="7FFF5AB7">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stack</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top</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char</w:t>
            </w:r>
          </w:p>
          <w:p w14:paraId="07EA5E19">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elif</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char</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w:t>
            </w:r>
          </w:p>
          <w:p w14:paraId="6F9FDFAA">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if</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top</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1</w:t>
            </w:r>
            <w:r>
              <w:rPr>
                <w:rFonts w:hint="default" w:ascii="Consolas" w:hAnsi="Consolas" w:eastAsia="Consolas" w:cs="Consolas"/>
                <w:b w:val="0"/>
                <w:bCs w:val="0"/>
                <w:color w:val="CCCCCC"/>
                <w:kern w:val="0"/>
                <w:sz w:val="21"/>
                <w:szCs w:val="21"/>
                <w:shd w:val="clear" w:fill="1F1F1F"/>
                <w:lang w:val="en-US" w:eastAsia="zh-CN" w:bidi="ar"/>
              </w:rPr>
              <w:t>:</w:t>
            </w:r>
          </w:p>
          <w:p w14:paraId="35D13CA7">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return</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False</w:t>
            </w:r>
          </w:p>
          <w:p w14:paraId="297377AB">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top</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1</w:t>
            </w:r>
          </w:p>
          <w:p w14:paraId="0A201A9C">
            <w:pPr>
              <w:keepNext w:val="0"/>
              <w:keepLines w:val="0"/>
              <w:widowControl/>
              <w:suppressLineNumbers w:val="0"/>
              <w:shd w:val="clear" w:fill="1F1F1F"/>
              <w:spacing w:line="190" w:lineRule="atLeast"/>
              <w:jc w:val="left"/>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return</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top</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1</w:t>
            </w:r>
          </w:p>
        </w:tc>
      </w:tr>
    </w:tbl>
    <w:p w14:paraId="6E81B6BC"/>
    <w:p w14:paraId="5EE3BE58">
      <w:r>
        <w:t>(b) Test your program with the three strings "(())", "(()" and "()()" and paste a screenshot of your output in the box below.  [5]</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77"/>
      </w:tblGrid>
      <w:tr w14:paraId="77AD5D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277" w:type="dxa"/>
          </w:tcPr>
          <w:p w14:paraId="42A697F3">
            <w:pPr>
              <w:spacing w:line="240" w:lineRule="auto"/>
            </w:pPr>
            <w:r>
              <w:drawing>
                <wp:inline distT="0" distB="0" distL="114300" distR="114300">
                  <wp:extent cx="330200" cy="368300"/>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7"/>
                          <a:stretch>
                            <a:fillRect/>
                          </a:stretch>
                        </pic:blipFill>
                        <pic:spPr>
                          <a:xfrm>
                            <a:off x="0" y="0"/>
                            <a:ext cx="330200" cy="368300"/>
                          </a:xfrm>
                          <a:prstGeom prst="rect">
                            <a:avLst/>
                          </a:prstGeom>
                          <a:noFill/>
                          <a:ln>
                            <a:noFill/>
                          </a:ln>
                        </pic:spPr>
                      </pic:pic>
                    </a:graphicData>
                  </a:graphic>
                </wp:inline>
              </w:drawing>
            </w:r>
            <w:bookmarkStart w:id="0" w:name="_GoBack"/>
            <w:bookmarkEnd w:id="0"/>
          </w:p>
        </w:tc>
      </w:tr>
    </w:tbl>
    <w:p w14:paraId="4F77978F"/>
    <w:p w14:paraId="3A349FA4"/>
    <w:sectPr>
      <w:headerReference r:id="rId5" w:type="default"/>
      <w:pgSz w:w="11906" w:h="16838"/>
      <w:pgMar w:top="1440" w:right="1797" w:bottom="1440" w:left="1797" w:header="720" w:footer="720" w:gutter="0"/>
      <w:cols w:space="720" w:num="1"/>
      <w:docGrid w:linePitch="360" w:charSpace="0"/>
    </w:sectPr>
  </w:body>
</w:document>
</file>

<file path=word/comments.xml><?xml version="1.0" encoding="utf-8"?>
<w:comments xmlns:w="http://schemas.openxmlformats.org/wordprocessingml/2006/main">
  <w:comment w:id="1" w:author="Teacher" w:date="2026-09-25T15:00:00Z" w:initials="T">
    <w:p>
      <w:r>
        <w:t xml:space="preserve">4/4 - Full marks. startPointer = 0 is correct, and you give both halves of the explanation: the program traverses the list, and the node whose pointer is -1 is the last one. Naming which index it turns out to be (here 7) would make it complete.</w:t>
      </w:r>
    </w:p>
  </w:comment>
  <w:comment w:id="2" w:author="Teacher" w:date="2026-09-25T15:00:00Z" w:initials="T">
    <w:p>
      <w:r>
        <w:t xml:space="preserve">2/4 - The second half is right: heapStartPointer is set to the value it was pointing at, so it steps along the free list. The first half has it the wrong way round - heapStartPointer is not 'assigned to the node taken'; the node taken is the one heapStartPointer was already pointing at. Two further points are missing: that heapStartPointer therefore always points at the first free node, and that the node just taken leaves the free list. (-2)</w:t>
      </w:r>
    </w:p>
  </w:comment>
  <w:comment w:id="3" w:author="Teacher" w:date="2026-09-25T15:00:00Z" w:initials="T">
    <w:p>
      <w:r>
        <w:t xml:space="preserve">2/4 - One advantage with its supporting explanation earns two marks. The question asks for TWO advantages, so a second one is missing - for example that a linked list can grow and shrink while the program runs and uses only as much memory as it needs, or that items can be inserted and removed without shifting the other elements. Note also that the claim as written is only half true: inserting at the START of a linked list is O(1), but inserting at the END requires a traversal, so it is O(n). (-2)</w:t>
      </w:r>
    </w:p>
  </w:comment>
  <w:comment w:id="4" w:author="Teacher" w:date="2026-09-25T15:00:00Z" w:initials="T">
    <w:p>
      <w:r>
        <w:t xml:space="preserve">8/10 - The header, the empty-list check returning -1, initialising Max from the first node, and updating and returning the maximum are all correct. Two marks are lost in the traversal: `curPt &lt;- myLinkedList[curPt]` follows the DATA array instead of the pointer array. myLinkedList holds the values (12, 35, 47, 61), so myLinkedList[7] would be read as an index 7 again - the loop would never reach the null pointer. It must be `curPt &lt;- myLinkedListPointers[curPt]`. (-2)</w:t>
      </w:r>
    </w:p>
  </w:comment>
  <w:comment w:id="5" w:author="Teacher" w:date="2026-09-25T15:00:00Z" w:initials="T">
    <w:p>
      <w:r>
        <w:t xml:space="preserve">10/12 - A good answer. The traversal keeping prevPt, the full check, storing the data, linking the last node to the new node, setting the new node's pointer to -1 and advancing heapStartPointer are all correct. Two marks are lost for the missing empty-list case: if startPointer is -1 the WHILE loop never runs, prevPt is never assigned, and the procedure would fail. When the list is empty the new node must be made the start of the list. One small point as well: nxtFreePt is read before the full check, so when the list is full it reads myLinkedListPointers[-1]. (-2)</w:t>
      </w:r>
    </w:p>
  </w:comment>
  <w:comment w:id="6" w:author="Teacher" w:date="2026-09-25T15:00:00Z" w:initials="T">
    <w:p>
      <w:r>
        <w:t xml:space="preserve">4/5 - You have the contrast right: the first node is reached directly from startPointer, while the last node can only be found by traversing. The missing mark is for saying why the last node has to be found at all - the new node must be linked to it, and that is what forces the traversal. (-1)</w:t>
      </w:r>
    </w:p>
  </w:comment>
  <w:comment w:id="7" w:author="Teacher" w:date="2026-09-25T15:00:00Z" w:initials="T">
    <w:p>
      <w:r>
        <w:t xml:space="preserve">6/6 - Full marks. The root, all four leaves and the level of node 60 are all correct. Textbooks differ on whether the root is called level 0 or level 1; with the root at level 1, level 3 is correct, and either convention is accepted.</w:t>
      </w:r>
    </w:p>
  </w:comment>
  <w:comment w:id="8" w:author="Teacher" w:date="2026-09-25T15:00:00Z" w:initials="T">
    <w:p>
      <w:r>
        <w:t xml:space="preserve">3/3 - Full marks. The height is 2, which is correct. The question asks only for the value, and you have given it.</w:t>
      </w:r>
    </w:p>
  </w:comment>
</w:comment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MS Mincho">
    <w:panose1 w:val="02020609040205080304"/>
    <w:charset w:val="80"/>
    <w:family w:val="auto"/>
    <w:pitch w:val="default"/>
    <w:sig w:usb0="E00002FF" w:usb1="6AC7FDFB" w:usb2="08000012" w:usb3="00000000" w:csb0="4002009F" w:csb1="DFD70000"/>
  </w:font>
  <w:font w:name="Arial">
    <w:panose1 w:val="020B0604020202020204"/>
    <w:charset w:val="00"/>
    <w:family w:val="swiss"/>
    <w:pitch w:val="default"/>
    <w:sig w:usb0="E0002EFF" w:usb1="C000785B" w:usb2="00000009" w:usb3="00000000" w:csb0="400001FF" w:csb1="FFFF0000"/>
  </w:font>
  <w:font w:name="MS Gothic">
    <w:panose1 w:val="020B0609070205080204"/>
    <w:charset w:val="80"/>
    <w:family w:val="auto"/>
    <w:pitch w:val="default"/>
    <w:sig w:usb0="E00002FF" w:usb1="6AC7FDFB" w:usb2="08000012" w:usb3="00000000" w:csb0="4002009F" w:csb1="DFD70000"/>
  </w:font>
  <w:font w:name="Courier">
    <w:altName w:val="Courier New"/>
    <w:panose1 w:val="02070409020205020404"/>
    <w:charset w:val="00"/>
    <w:family w:val="auto"/>
    <w:pitch w:val="default"/>
    <w:sig w:usb0="00000000" w:usb1="00000000" w:usb2="00000000" w:usb3="00000000" w:csb0="00000001" w:csb1="00000000"/>
  </w:font>
  <w:font w:name="Courier New">
    <w:panose1 w:val="02070309020205020404"/>
    <w:charset w:val="00"/>
    <w:family w:val="auto"/>
    <w:pitch w:val="default"/>
    <w:sig w:usb0="E0002EFF" w:usb1="C0007843" w:usb2="00000009" w:usb3="00000000" w:csb0="400001FF" w:csb1="FFFF0000"/>
  </w:font>
  <w:font w:name="Consolas">
    <w:panose1 w:val="020B0609020204030204"/>
    <w:charset w:val="00"/>
    <w:family w:val="auto"/>
    <w:pitch w:val="default"/>
    <w:sig w:usb0="E00006FF" w:usb1="0000FCFF" w:usb2="00000001" w:usb3="00000000" w:csb0="6000019F" w:csb1="DF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C41DEA">
    <w:pPr>
      <w:pStyle w:val="25"/>
    </w:pPr>
    <w:r>
      <w:t>A-Level</w:t>
    </w:r>
  </w:p>
  <w:p w14:paraId="74BC79B1">
    <w:r>
      <w:t>Name: ______________________</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2"/>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0D3883"/>
    <w:rsid w:val="0015074B"/>
    <w:rsid w:val="00192839"/>
    <w:rsid w:val="00210675"/>
    <w:rsid w:val="0029639D"/>
    <w:rsid w:val="002D466C"/>
    <w:rsid w:val="00326F90"/>
    <w:rsid w:val="003D70A7"/>
    <w:rsid w:val="00AA1D8D"/>
    <w:rsid w:val="00B47730"/>
    <w:rsid w:val="00CB0664"/>
    <w:rsid w:val="00EB32A6"/>
    <w:rsid w:val="00FC693F"/>
    <w:rsid w:val="4AD33D8B"/>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276" w:lineRule="auto"/>
    </w:pPr>
    <w:rPr>
      <w:rFonts w:ascii="Arial" w:hAnsi="Arial" w:eastAsiaTheme="minorEastAsia" w:cstheme="minorBidi"/>
      <w:sz w:val="21"/>
      <w:szCs w:val="22"/>
      <w:lang w:val="en-US" w:eastAsia="en-US" w:bidi="ar-SA"/>
    </w:rPr>
  </w:style>
  <w:style w:type="paragraph" w:styleId="3">
    <w:name w:val="heading 1"/>
    <w:basedOn w:val="1"/>
    <w:next w:val="1"/>
    <w:link w:val="138"/>
    <w:qFormat/>
    <w:uiPriority w:val="9"/>
    <w:pPr>
      <w:keepNext/>
      <w:keepLines/>
      <w:spacing w:before="48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line="240" w:lineRule="auto"/>
    </w:pPr>
  </w:style>
  <w:style w:type="paragraph" w:styleId="25">
    <w:name w:val="header"/>
    <w:basedOn w:val="1"/>
    <w:link w:val="135"/>
    <w:unhideWhenUsed/>
    <w:uiPriority w:val="99"/>
    <w:pPr>
      <w:tabs>
        <w:tab w:val="center" w:pos="4680"/>
        <w:tab w:val="right" w:pos="9360"/>
      </w:tabs>
      <w:spacing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页眉 字符"/>
    <w:basedOn w:val="132"/>
    <w:link w:val="25"/>
    <w:uiPriority w:val="99"/>
  </w:style>
  <w:style w:type="character" w:customStyle="1" w:styleId="136">
    <w:name w:val="页脚 字符"/>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标题 1 字符"/>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标题 2 字符"/>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标题 3 字符"/>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标题 字符"/>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副标题 字符"/>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正文文本 字符"/>
    <w:basedOn w:val="132"/>
    <w:link w:val="19"/>
    <w:uiPriority w:val="99"/>
  </w:style>
  <w:style w:type="character" w:customStyle="1" w:styleId="145">
    <w:name w:val="正文文本 2 字符"/>
    <w:basedOn w:val="132"/>
    <w:link w:val="28"/>
    <w:uiPriority w:val="99"/>
  </w:style>
  <w:style w:type="character" w:customStyle="1" w:styleId="146">
    <w:name w:val="正文文本 3 字符"/>
    <w:basedOn w:val="132"/>
    <w:link w:val="17"/>
    <w:uiPriority w:val="99"/>
    <w:rPr>
      <w:sz w:val="16"/>
      <w:szCs w:val="16"/>
    </w:rPr>
  </w:style>
  <w:style w:type="character" w:customStyle="1" w:styleId="147">
    <w:name w:val="宏文本 字符"/>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引用 字符"/>
    <w:basedOn w:val="132"/>
    <w:link w:val="148"/>
    <w:uiPriority w:val="29"/>
    <w:rPr>
      <w:i/>
      <w:iCs/>
      <w:color w:val="000000" w:themeColor="text1"/>
      <w14:textFill>
        <w14:solidFill>
          <w14:schemeClr w14:val="tx1"/>
        </w14:solidFill>
      </w14:textFill>
    </w:rPr>
  </w:style>
  <w:style w:type="character" w:customStyle="1" w:styleId="150">
    <w:name w:val="标题 4 字符"/>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标题 5 字符"/>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标题 6 字符"/>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标题 7 字符"/>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标题 8 字符"/>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标题 9 字符"/>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明显引用 字符"/>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Template>
  <Pages>4</Pages>
  <Words>699</Words>
  <Characters>3184</Characters>
  <Lines>20</Lines>
  <Paragraphs>5</Paragraphs>
  <TotalTime>233</TotalTime>
  <ScaleCrop>false</ScaleCrop>
  <LinksUpToDate>false</LinksUpToDate>
  <CharactersWithSpaces>4051</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第二</cp:lastModifiedBy>
  <dcterms:modified xsi:type="dcterms:W3CDTF">2026-09-22T17:07:18Z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eyJoZGlkIjoiNDRlNzMxMWEyMmI2MWZmYjI1OWYyOGQzMmUwOTA1ZDgiLCJ1c2VySWQiOiI0NDc5OTY0NzUifQ==</vt:lpwstr>
  </property>
  <property fmtid="{D5CDD505-2E9C-101B-9397-08002B2CF9AE}" pid="3" name="KSOProductBuildVer">
    <vt:lpwstr>2052-12.1.0.28505</vt:lpwstr>
  </property>
  <property fmtid="{D5CDD505-2E9C-101B-9397-08002B2CF9AE}" pid="4" name="ICV">
    <vt:lpwstr>8CD90ED9112B4097969E00EF1BD01F0E_12</vt:lpwstr>
  </property>
</Properties>
</file>