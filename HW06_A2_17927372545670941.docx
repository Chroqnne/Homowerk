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E97A8">
      <w:r>
        <w:t>Homework assignment 06</w:t>
      </w:r>
    </w:p>
    <w:p w14:paraId="0DA8762B"/>
    <w:p w14:paraId="5F3B4FC4">
      <w:pPr>
        <w:jc w:val="right"/>
      </w:pPr>
      <w:r>
        <w:t>Due 2026-Oct-29</w:t>
      </w:r>
    </w:p>
    <w:p w14:paraId="01874CC7">
      <w:r>
        <w:t>Answer the following questions about file handling, object-oriented programming and abstract data types.</w:t>
      </w:r>
    </w:p>
    <w:p w14:paraId="05F6FECA">
      <w:r>
        <w:t>The marks for each question are shown in brackets [ ]. Total marks: 100.</w:t>
      </w:r>
    </w:p>
    <w:p w14:paraId="09FBBF85">
      <w:r>
        <w:t>Write your answers in the answer boxes. For all programming questions, write Python code.</w:t>
      </w:r>
    </w:p>
    <w:p w14:paraId="4A2AFE0E">
      <w:r>
        <w:t>The text files HighScoreTable.txt and HashData.txt are provided with this homework.</w:t>
      </w:r>
    </w:p>
    <w:p w14:paraId="3E6F3067"/>
    <w:p w14:paraId="4FA61B52">
      <w:r>
        <w:t>Question 1 - File handling and 2D arrays  (25 marks)</w:t>
      </w:r>
    </w:p>
    <w:p w14:paraId="7CD3DB5E">
      <w:r>
        <w:t>The text file HighScoreTable.txt stores the top seven player scores for a game.</w:t>
      </w:r>
    </w:p>
    <w:p w14:paraId="39D6E5F6">
      <w:r>
        <w:t>The data in the file is stored in the order: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498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B031E7A">
            <w:pPr>
              <w:spacing w:line="240" w:lineRule="auto"/>
            </w:pPr>
            <w:r>
              <w:rPr>
                <w:rFonts w:ascii="Courier New" w:hAnsi="Courier New"/>
                <w:sz w:val="19"/>
              </w:rPr>
              <w:t xml:space="preserve"> Player ID</w:t>
            </w:r>
          </w:p>
          <w:p w14:paraId="221E5B5D">
            <w:pPr>
              <w:spacing w:line="240" w:lineRule="auto"/>
            </w:pPr>
            <w:r>
              <w:rPr>
                <w:rFonts w:ascii="Courier New" w:hAnsi="Courier New"/>
                <w:sz w:val="19"/>
              </w:rPr>
              <w:t xml:space="preserve"> Game level</w:t>
            </w:r>
          </w:p>
          <w:p w14:paraId="228B480C">
            <w:pPr>
              <w:spacing w:line="240" w:lineRule="auto"/>
            </w:pPr>
            <w:r>
              <w:rPr>
                <w:rFonts w:ascii="Courier New" w:hAnsi="Courier New"/>
                <w:sz w:val="19"/>
              </w:rPr>
              <w:t xml:space="preserve"> Score</w:t>
            </w:r>
          </w:p>
        </w:tc>
      </w:tr>
    </w:tbl>
    <w:p w14:paraId="5602901A"/>
    <w:p w14:paraId="46803486">
      <w:r>
        <w:t>Each item of data is stored on a new line. For example, the first set of data in the file 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50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48C40B3">
            <w:pPr>
              <w:spacing w:line="240" w:lineRule="auto"/>
            </w:pPr>
            <w:r>
              <w:rPr>
                <w:rFonts w:ascii="Courier New" w:hAnsi="Courier New"/>
                <w:sz w:val="19"/>
              </w:rPr>
              <w:t xml:space="preserve"> QXTB</w:t>
            </w:r>
          </w:p>
          <w:p w14:paraId="3F8ADC88">
            <w:pPr>
              <w:spacing w:line="240" w:lineRule="auto"/>
            </w:pPr>
            <w:r>
              <w:rPr>
                <w:rFonts w:ascii="Courier New" w:hAnsi="Courier New"/>
                <w:sz w:val="19"/>
              </w:rPr>
              <w:t xml:space="preserve"> 4</w:t>
            </w:r>
          </w:p>
          <w:p w14:paraId="4B588431">
            <w:pPr>
              <w:spacing w:line="240" w:lineRule="auto"/>
            </w:pPr>
            <w:r>
              <w:rPr>
                <w:rFonts w:ascii="Courier New" w:hAnsi="Courier New"/>
                <w:sz w:val="19"/>
              </w:rPr>
              <w:t xml:space="preserve"> 18</w:t>
            </w:r>
          </w:p>
        </w:tc>
      </w:tr>
    </w:tbl>
    <w:p w14:paraId="367DDF9C"/>
    <w:p w14:paraId="42F127E7">
      <w:r>
        <w:t>(a) The data about the players and their scores is stored in a 2D array of strings with the identifier HighScores.</w:t>
      </w:r>
    </w:p>
    <w:p w14:paraId="59446508">
      <w:r>
        <w:t>The first dimension of the array has seven elements: one for each player. The second dimension has three elements: one for the player ID, one for the game level and one for the score. All data is stored in the array as strings.</w:t>
      </w:r>
    </w:p>
    <w:p w14:paraId="6AD5E106">
      <w:r>
        <w:t>HighScores is declared local to the main program, and all elements are initialised to an empty string, for example " ".</w:t>
      </w:r>
    </w:p>
    <w:p w14:paraId="6FFED6DB">
      <w:r>
        <w:t>Write program code to declare and initialise HighScores.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0DC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4D6FC3C">
            <w:r>
              <w:rPr>
                <w:rFonts w:hint="default" w:ascii="Arial" w:hAnsi="Arial"/>
                <w:lang w:val="en-US" w:eastAsia="zh-CN"/>
              </w:rPr>
              <w:t>HighScores = [["","",""] for i in range(7)] #local</w:t>
            </w:r>
          </w:p>
        </w:tc>
      </w:tr>
    </w:tbl>
    <w:p w14:paraId="418375B9"/>
    <w:p w14:paraId="3DFDAB13">
      <w:r>
        <w:t>(b) The function ReadData() reads the data from HighScoreTable.txt and stores the data in a 2D array. The function returns the 2D array.</w:t>
      </w:r>
    </w:p>
    <w:p w14:paraId="42A29EBB">
      <w:pPr>
        <w:rPr>
          <w:rFonts w:hint="default" w:ascii="Arial" w:hAnsi="Arial"/>
          <w:lang w:val="en-US" w:eastAsia="zh-CN"/>
        </w:rPr>
      </w:pPr>
      <w:r>
        <w:rPr>
          <w:rFonts w:hint="default" w:ascii="Arial" w:hAnsi="Arial"/>
          <w:lang w:val="en-US" w:eastAsia="zh-CN"/>
        </w:rPr>
        <w:t>The function uses exception handling when opening and reading data from the file.</w:t>
      </w:r>
    </w:p>
    <w:p w14:paraId="66135E51">
      <w:pPr>
        <w:rPr>
          <w:rFonts w:hint="default" w:ascii="Arial" w:hAnsi="Arial"/>
          <w:lang w:val="en-US" w:eastAsia="zh-CN"/>
        </w:rPr>
      </w:pPr>
      <w:r>
        <w:rPr>
          <w:rFonts w:hint="default" w:ascii="Arial" w:hAnsi="Arial"/>
          <w:lang w:val="en-US" w:eastAsia="zh-CN"/>
        </w:rPr>
        <w:t>Write program code for ReadData().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DE6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A838F98">
            <w:pPr>
              <w:rPr>
                <w:rFonts w:hint="default" w:ascii="Arial" w:hAnsi="Arial"/>
                <w:lang w:val="en-US" w:eastAsia="zh-CN"/>
              </w:rPr>
            </w:pPr>
            <w:r>
              <w:rPr>
                <w:rFonts w:hint="default" w:ascii="Arial" w:hAnsi="Arial"/>
                <w:lang w:val="en-US" w:eastAsia="zh-CN"/>
              </w:rPr>
              <w:t>def ReadData():</w:t>
            </w:r>
          </w:p>
          <w:p w14:paraId="49D82740">
            <w:pPr>
              <w:rPr>
                <w:rFonts w:hint="default" w:ascii="Arial" w:hAnsi="Arial"/>
                <w:lang w:val="en-US" w:eastAsia="zh-CN"/>
              </w:rPr>
            </w:pPr>
            <w:r>
              <w:rPr>
                <w:rFonts w:hint="default" w:ascii="Arial" w:hAnsi="Arial"/>
                <w:lang w:val="en-US" w:eastAsia="zh-CN"/>
              </w:rPr>
              <w:t>    ret = []</w:t>
            </w:r>
          </w:p>
          <w:p w14:paraId="5106FBB3">
            <w:pPr>
              <w:rPr>
                <w:rFonts w:hint="default" w:ascii="Arial" w:hAnsi="Arial"/>
                <w:lang w:val="en-US" w:eastAsia="zh-CN"/>
              </w:rPr>
            </w:pPr>
            <w:r>
              <w:rPr>
                <w:rFonts w:hint="default" w:ascii="Arial" w:hAnsi="Arial"/>
                <w:lang w:val="en-US" w:eastAsia="zh-CN"/>
              </w:rPr>
              <w:t>    try:</w:t>
            </w:r>
          </w:p>
          <w:p w14:paraId="104A58D4">
            <w:pPr>
              <w:rPr>
                <w:rFonts w:hint="default" w:ascii="Arial" w:hAnsi="Arial"/>
                <w:lang w:val="en-US" w:eastAsia="zh-CN"/>
              </w:rPr>
            </w:pPr>
            <w:r>
              <w:rPr>
                <w:rFonts w:hint="default" w:ascii="Arial" w:hAnsi="Arial"/>
                <w:lang w:val="en-US" w:eastAsia="zh-CN"/>
              </w:rPr>
              <w:t>        file = open("HighScoreTable.txt", "r")</w:t>
            </w:r>
          </w:p>
          <w:p w14:paraId="481CB00C">
            <w:pPr>
              <w:rPr>
                <w:rFonts w:hint="default" w:ascii="Arial" w:hAnsi="Arial"/>
                <w:lang w:val="en-US" w:eastAsia="zh-CN"/>
              </w:rPr>
            </w:pPr>
            <w:r>
              <w:rPr>
                <w:rFonts w:hint="default" w:ascii="Arial" w:hAnsi="Arial"/>
                <w:lang w:val="en-US" w:eastAsia="zh-CN"/>
              </w:rPr>
              <w:t>        content = file.read().split()</w:t>
            </w:r>
          </w:p>
          <w:p w14:paraId="74BD4A53">
            <w:pPr>
              <w:rPr>
                <w:rFonts w:hint="default" w:ascii="Arial" w:hAnsi="Arial"/>
                <w:lang w:val="en-US" w:eastAsia="zh-CN"/>
              </w:rPr>
            </w:pPr>
            <w:r>
              <w:rPr>
                <w:rFonts w:hint="default" w:ascii="Arial" w:hAnsi="Arial"/>
                <w:lang w:val="en-US" w:eastAsia="zh-CN"/>
              </w:rPr>
              <w:t>        len1D = len(content) // 3</w:t>
            </w:r>
          </w:p>
          <w:p w14:paraId="193B49AB">
            <w:pPr>
              <w:rPr>
                <w:rFonts w:hint="default" w:ascii="Arial" w:hAnsi="Arial"/>
                <w:lang w:val="en-US" w:eastAsia="zh-CN"/>
              </w:rPr>
            </w:pPr>
            <w:r>
              <w:rPr>
                <w:rFonts w:hint="default" w:ascii="Arial" w:hAnsi="Arial"/>
                <w:lang w:val="en-US" w:eastAsia="zh-CN"/>
              </w:rPr>
              <w:t>        for i in range(len1D):</w:t>
            </w:r>
          </w:p>
          <w:p w14:paraId="1A990DD6">
            <w:pPr>
              <w:rPr>
                <w:rFonts w:hint="default" w:ascii="Arial" w:hAnsi="Arial"/>
                <w:lang w:val="en-US" w:eastAsia="zh-CN"/>
              </w:rPr>
            </w:pPr>
            <w:r>
              <w:rPr>
                <w:rFonts w:hint="default" w:ascii="Arial" w:hAnsi="Arial"/>
                <w:lang w:val="en-US" w:eastAsia="zh-CN"/>
              </w:rPr>
              <w:t>            ret.append([content[i*3], content[i*3+1], content[i*3+2]])</w:t>
            </w:r>
          </w:p>
          <w:p w14:paraId="48937F04">
            <w:pPr>
              <w:rPr>
                <w:rFonts w:hint="default" w:ascii="Arial" w:hAnsi="Arial"/>
                <w:lang w:val="en-US" w:eastAsia="zh-CN"/>
              </w:rPr>
            </w:pPr>
            <w:r>
              <w:rPr>
                <w:rFonts w:hint="default" w:ascii="Arial" w:hAnsi="Arial"/>
                <w:lang w:val="en-US" w:eastAsia="zh-CN"/>
              </w:rPr>
              <w:t>        file.close()</w:t>
            </w:r>
          </w:p>
          <w:p w14:paraId="27C95C42">
            <w:pPr>
              <w:rPr>
                <w:rFonts w:hint="default" w:ascii="Arial" w:hAnsi="Arial"/>
                <w:lang w:val="en-US" w:eastAsia="zh-CN"/>
              </w:rPr>
            </w:pPr>
            <w:r>
              <w:rPr>
                <w:rFonts w:hint="default" w:ascii="Arial" w:hAnsi="Arial"/>
                <w:lang w:val="en-US" w:eastAsia="zh-CN"/>
              </w:rPr>
              <w:t>    except:</w:t>
            </w:r>
          </w:p>
          <w:p w14:paraId="0CE19E70">
            <w:pPr>
              <w:rPr>
                <w:rFonts w:hint="default" w:ascii="Arial" w:hAnsi="Arial"/>
                <w:lang w:val="en-US" w:eastAsia="zh-CN"/>
              </w:rPr>
            </w:pPr>
            <w:r>
              <w:rPr>
                <w:rFonts w:hint="default" w:ascii="Arial" w:hAnsi="Arial"/>
                <w:lang w:val="en-US" w:eastAsia="zh-CN"/>
              </w:rPr>
              <w:t>        print("Error reading file!")</w:t>
            </w:r>
          </w:p>
          <w:p w14:paraId="0797F8CA">
            <w:pPr>
              <w:rPr>
                <w:rFonts w:hint="default" w:ascii="Arial" w:hAnsi="Arial"/>
                <w:lang w:val="en-US" w:eastAsia="zh-CN"/>
              </w:rPr>
            </w:pPr>
            <w:r>
              <w:rPr>
                <w:rFonts w:hint="default" w:ascii="Arial" w:hAnsi="Arial"/>
                <w:lang w:val="en-US" w:eastAsia="zh-CN"/>
              </w:rPr>
              <w:t>        return [["","",""] for i in range(7)]</w:t>
            </w:r>
          </w:p>
          <w:p w14:paraId="077D6D82">
            <w:pPr>
              <w:rPr>
                <w:rFonts w:hint="default" w:ascii="Arial" w:hAnsi="Arial"/>
                <w:lang w:val="en-US" w:eastAsia="zh-CN"/>
              </w:rPr>
            </w:pPr>
            <w:r>
              <w:rPr>
                <w:rFonts w:hint="default" w:ascii="Arial" w:hAnsi="Arial"/>
                <w:lang w:val="en-US" w:eastAsia="zh-CN"/>
              </w:rPr>
              <w:t>    return ret</w:t>
            </w:r>
          </w:p>
        </w:tc>
      </w:tr>
    </w:tbl>
    <w:p w14:paraId="23A2A171"/>
    <w:p w14:paraId="1211F8B9">
      <w:r>
        <w:t>(c) The procedure OutputHighScores() takes a 2D array as a parameter. It outputs each player's ID, level and score in the order they are in the array. The outputs are in the format: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73A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2CE4F36">
            <w:pPr>
              <w:spacing w:line="240" w:lineRule="auto"/>
            </w:pPr>
            <w:r>
              <w:rPr>
                <w:rFonts w:ascii="Courier New" w:hAnsi="Courier New"/>
                <w:sz w:val="19"/>
              </w:rPr>
              <w:t xml:space="preserve"> QXTB reached level 4 with a score of 18</w:t>
            </w:r>
          </w:p>
        </w:tc>
      </w:tr>
    </w:tbl>
    <w:p w14:paraId="7FE07565"/>
    <w:p w14:paraId="036B50C9">
      <w:r>
        <w:t>Write program code for OutputHighScores().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6BF6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F8DBE25">
            <w:pPr>
              <w:rPr>
                <w:rFonts w:hint="default" w:ascii="Arial" w:hAnsi="Arial"/>
                <w:lang w:val="en-US" w:eastAsia="zh-CN"/>
              </w:rPr>
            </w:pPr>
            <w:r>
              <w:rPr>
                <w:rFonts w:hint="default" w:ascii="Arial" w:hAnsi="Arial"/>
                <w:lang w:val="en-US" w:eastAsia="zh-CN"/>
              </w:rPr>
              <w:t>def OutputHighScores(arr):</w:t>
            </w:r>
          </w:p>
          <w:p w14:paraId="0FEF8C8A">
            <w:pPr>
              <w:rPr>
                <w:rFonts w:hint="default" w:ascii="Arial" w:hAnsi="Arial"/>
                <w:lang w:val="en-US" w:eastAsia="zh-CN"/>
              </w:rPr>
            </w:pPr>
            <w:r>
              <w:rPr>
                <w:rFonts w:hint="default" w:ascii="Arial" w:hAnsi="Arial"/>
                <w:lang w:val="en-US" w:eastAsia="zh-CN"/>
              </w:rPr>
              <w:t>    for i in arr:</w:t>
            </w:r>
          </w:p>
          <w:p w14:paraId="2D19074E">
            <w:r>
              <w:rPr>
                <w:rFonts w:hint="default" w:ascii="Arial" w:hAnsi="Arial"/>
                <w:lang w:val="en-US" w:eastAsia="zh-CN"/>
              </w:rPr>
              <w:t>        print(f"{i[0]} reached level {i[1]} with a score of {i[2]}")</w:t>
            </w:r>
          </w:p>
        </w:tc>
      </w:tr>
    </w:tbl>
    <w:p w14:paraId="5FE738D0"/>
    <w:p w14:paraId="24134B7C">
      <w:r>
        <w:t>(d) The scores in HighScoreTable.txt are not in order.</w:t>
      </w:r>
    </w:p>
    <w:p w14:paraId="2E8A7BEE">
      <w:r>
        <w:t>The player scores are first sorted by the game level they reached. For example, all players that reached level 5 are higher in the high score table than players that reached level 4.</w:t>
      </w:r>
    </w:p>
    <w:p w14:paraId="7BE84648">
      <w:r>
        <w:t>The players that reached the same level are then sorted in descending order of score.</w:t>
      </w:r>
    </w:p>
    <w:p w14:paraId="57130641">
      <w:r>
        <w:t>The function SortScores() uses a bubble sort to sort the data as described and returns the sorted array.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CA2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9C9E9EC">
            <w:pPr>
              <w:rPr>
                <w:rFonts w:ascii="Arial" w:hAnsi="Arial"/>
              </w:rPr>
            </w:pPr>
            <w:r>
              <w:rPr>
                <w:rFonts w:hint="default" w:ascii="Arial" w:hAnsi="Arial"/>
                <w:lang w:val="en-US" w:eastAsia="zh-CN"/>
              </w:rPr>
              <w:t>def SortScores(arr):</w:t>
            </w:r>
          </w:p>
          <w:p w14:paraId="6CDCC70D">
            <w:pPr>
              <w:rPr>
                <w:rFonts w:hint="default" w:ascii="Arial" w:hAnsi="Arial"/>
              </w:rPr>
            </w:pPr>
            <w:r>
              <w:rPr>
                <w:rFonts w:hint="default" w:ascii="Arial" w:hAnsi="Arial"/>
                <w:lang w:val="en-US" w:eastAsia="zh-CN"/>
              </w:rPr>
              <w:t>    EndValue = len(arr) - 1</w:t>
            </w:r>
          </w:p>
          <w:p w14:paraId="1318672F">
            <w:pPr>
              <w:rPr>
                <w:rFonts w:hint="default" w:ascii="Arial" w:hAnsi="Arial"/>
              </w:rPr>
            </w:pPr>
            <w:r>
              <w:rPr>
                <w:rFonts w:hint="default" w:ascii="Arial" w:hAnsi="Arial"/>
                <w:lang w:val="en-US" w:eastAsia="zh-CN"/>
              </w:rPr>
              <w:t>    while 1:</w:t>
            </w:r>
          </w:p>
          <w:p w14:paraId="55B9BCC0">
            <w:pPr>
              <w:rPr>
                <w:rFonts w:hint="default" w:ascii="Arial" w:hAnsi="Arial"/>
              </w:rPr>
            </w:pPr>
            <w:r>
              <w:rPr>
                <w:rFonts w:hint="default" w:ascii="Arial" w:hAnsi="Arial"/>
                <w:lang w:val="en-US" w:eastAsia="zh-CN"/>
              </w:rPr>
              <w:t>        flag = False</w:t>
            </w:r>
          </w:p>
          <w:p w14:paraId="12756D32">
            <w:pPr>
              <w:rPr>
                <w:rFonts w:hint="default" w:ascii="Arial" w:hAnsi="Arial"/>
              </w:rPr>
            </w:pPr>
            <w:r>
              <w:rPr>
                <w:rFonts w:hint="default" w:ascii="Arial" w:hAnsi="Arial"/>
                <w:lang w:val="en-US" w:eastAsia="zh-CN"/>
              </w:rPr>
              <w:t>        for i in range(EndValue):</w:t>
            </w:r>
          </w:p>
          <w:p w14:paraId="0F7C34AE">
            <w:pPr>
              <w:rPr>
                <w:rFonts w:hint="default" w:ascii="Arial" w:hAnsi="Arial"/>
              </w:rPr>
            </w:pPr>
            <w:r>
              <w:rPr>
                <w:rFonts w:hint="default" w:ascii="Arial" w:hAnsi="Arial"/>
                <w:lang w:val="en-US" w:eastAsia="zh-CN"/>
              </w:rPr>
              <w:t>            if int(arr[i][1]) &lt; int(arr[i+1][1]):</w:t>
            </w:r>
          </w:p>
          <w:p w14:paraId="49BEFD4C">
            <w:pPr>
              <w:rPr>
                <w:rFonts w:hint="default" w:ascii="Arial" w:hAnsi="Arial"/>
              </w:rPr>
            </w:pPr>
            <w:r>
              <w:rPr>
                <w:rFonts w:hint="default" w:ascii="Arial" w:hAnsi="Arial"/>
                <w:lang w:val="en-US" w:eastAsia="zh-CN"/>
              </w:rPr>
              <w:t>                arr[i], arr[i+1] = arr[i+1], arr[i]</w:t>
            </w:r>
          </w:p>
          <w:p w14:paraId="189C98CB">
            <w:pPr>
              <w:rPr>
                <w:rFonts w:hint="default" w:ascii="Arial" w:hAnsi="Arial"/>
              </w:rPr>
            </w:pPr>
            <w:r>
              <w:rPr>
                <w:rFonts w:hint="default" w:ascii="Arial" w:hAnsi="Arial"/>
                <w:lang w:val="en-US" w:eastAsia="zh-CN"/>
              </w:rPr>
              <w:t>                flag = True</w:t>
            </w:r>
          </w:p>
          <w:p w14:paraId="3A9749A8">
            <w:pPr>
              <w:rPr>
                <w:rFonts w:hint="default" w:ascii="Arial" w:hAnsi="Arial"/>
              </w:rPr>
            </w:pPr>
            <w:r>
              <w:rPr>
                <w:rFonts w:hint="default" w:ascii="Arial" w:hAnsi="Arial"/>
                <w:lang w:val="en-US" w:eastAsia="zh-CN"/>
              </w:rPr>
              <w:t>        EndValue -= 1</w:t>
            </w:r>
          </w:p>
          <w:p w14:paraId="31F43904">
            <w:pPr>
              <w:rPr>
                <w:rFonts w:hint="default" w:ascii="Arial" w:hAnsi="Arial"/>
              </w:rPr>
            </w:pPr>
            <w:r>
              <w:rPr>
                <w:rFonts w:hint="default" w:ascii="Arial" w:hAnsi="Arial"/>
                <w:lang w:val="en-US" w:eastAsia="zh-CN"/>
              </w:rPr>
              <w:t>        if not flag:</w:t>
            </w:r>
          </w:p>
          <w:p w14:paraId="31A42EF8">
            <w:pPr>
              <w:rPr>
                <w:rFonts w:hint="default" w:ascii="Arial" w:hAnsi="Arial"/>
              </w:rPr>
            </w:pPr>
            <w:r>
              <w:rPr>
                <w:rFonts w:hint="default" w:ascii="Arial" w:hAnsi="Arial"/>
                <w:lang w:val="en-US" w:eastAsia="zh-CN"/>
              </w:rPr>
              <w:t>            break</w:t>
            </w:r>
          </w:p>
          <w:p w14:paraId="65FAA0AF">
            <w:r>
              <w:rPr>
                <w:rFonts w:hint="default" w:ascii="Arial" w:hAnsi="Arial"/>
                <w:lang w:val="en-US" w:eastAsia="zh-CN"/>
              </w:rPr>
              <w:t>    return arr</w:t>
            </w:r>
          </w:p>
        </w:tc>
      </w:tr>
    </w:tbl>
    <w:p w14:paraId="080C411E"/>
    <w:p w14:paraId="34438867">
      <w:r>
        <w:t>(e) (i) Amend the main program to implement these steps in the order given:</w:t>
      </w:r>
    </w:p>
    <w:p w14:paraId="571F2662">
      <w:pPr>
        <w:ind w:left="340"/>
      </w:pPr>
      <w:r>
        <w:t>call ReadData() and store the returned array in HighScores</w:t>
      </w:r>
    </w:p>
    <w:p w14:paraId="42C5A741">
      <w:pPr>
        <w:ind w:left="340"/>
      </w:pPr>
      <w:r>
        <w:t>output "Before"</w:t>
      </w:r>
    </w:p>
    <w:p w14:paraId="511E1B96">
      <w:pPr>
        <w:ind w:left="340"/>
      </w:pPr>
      <w:r>
        <w:t>call OutputHighScores() with HighScores as a parameter</w:t>
      </w:r>
    </w:p>
    <w:p w14:paraId="3071113C">
      <w:pPr>
        <w:ind w:left="340"/>
      </w:pPr>
      <w:r>
        <w:t>call SortScores() and store the returned array in HighScores</w:t>
      </w:r>
    </w:p>
    <w:p w14:paraId="10164BF4">
      <w:pPr>
        <w:ind w:left="340"/>
      </w:pPr>
      <w:r>
        <w:t>output "After"</w:t>
      </w:r>
    </w:p>
    <w:p w14:paraId="31494CCB">
      <w:pPr>
        <w:ind w:left="340"/>
      </w:pPr>
      <w:r>
        <w:t>call OutputHighScores() with HighScores as a parameter.</w:t>
      </w:r>
    </w:p>
    <w:p w14:paraId="0F4FF646">
      <w:r>
        <w:t>Write program code for the main program.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AC4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5E3A401">
            <w:pPr>
              <w:rPr>
                <w:rFonts w:hint="default" w:ascii="Arial" w:hAnsi="Arial"/>
                <w:lang w:val="en-US" w:eastAsia="zh-CN"/>
              </w:rPr>
            </w:pPr>
            <w:r>
              <w:rPr>
                <w:rFonts w:hint="default" w:ascii="Arial" w:hAnsi="Arial"/>
                <w:lang w:val="en-US" w:eastAsia="zh-CN"/>
              </w:rPr>
              <w:t>HighScores = [["","",""] for i in range(7)] #local</w:t>
            </w:r>
          </w:p>
          <w:p w14:paraId="5CEA600C">
            <w:pPr>
              <w:rPr>
                <w:rFonts w:hint="default" w:ascii="Arial" w:hAnsi="Arial"/>
                <w:lang w:val="en-US" w:eastAsia="zh-CN"/>
              </w:rPr>
            </w:pPr>
            <w:r>
              <w:rPr>
                <w:rFonts w:hint="default" w:ascii="Arial" w:hAnsi="Arial"/>
                <w:lang w:val="en-US" w:eastAsia="zh-CN"/>
              </w:rPr>
              <w:t>HighScores = ReadData()</w:t>
            </w:r>
          </w:p>
          <w:p w14:paraId="10693725">
            <w:pPr>
              <w:rPr>
                <w:rFonts w:hint="default" w:ascii="Arial" w:hAnsi="Arial"/>
                <w:lang w:val="en-US" w:eastAsia="zh-CN"/>
              </w:rPr>
            </w:pPr>
            <w:r>
              <w:rPr>
                <w:rFonts w:hint="default" w:ascii="Arial" w:hAnsi="Arial"/>
                <w:lang w:val="en-US" w:eastAsia="zh-CN"/>
              </w:rPr>
              <w:t>print("Before")</w:t>
            </w:r>
          </w:p>
          <w:p w14:paraId="0F8E6008">
            <w:pPr>
              <w:rPr>
                <w:rFonts w:hint="default" w:ascii="Arial" w:hAnsi="Arial"/>
                <w:lang w:val="en-US" w:eastAsia="zh-CN"/>
              </w:rPr>
            </w:pPr>
            <w:r>
              <w:rPr>
                <w:rFonts w:hint="default" w:ascii="Arial" w:hAnsi="Arial"/>
                <w:lang w:val="en-US" w:eastAsia="zh-CN"/>
              </w:rPr>
              <w:t>OutputHighScores(HighScores)</w:t>
            </w:r>
          </w:p>
          <w:p w14:paraId="76B620A0">
            <w:pPr>
              <w:rPr>
                <w:rFonts w:hint="default" w:ascii="Arial" w:hAnsi="Arial"/>
                <w:lang w:val="en-US" w:eastAsia="zh-CN"/>
              </w:rPr>
            </w:pPr>
            <w:r>
              <w:rPr>
                <w:rFonts w:hint="default" w:ascii="Arial" w:hAnsi="Arial"/>
                <w:lang w:val="en-US" w:eastAsia="zh-CN"/>
              </w:rPr>
              <w:t>HighScores = SortScores(HighScores)</w:t>
            </w:r>
          </w:p>
          <w:p w14:paraId="71C163C9">
            <w:pPr>
              <w:rPr>
                <w:rFonts w:hint="default" w:ascii="Arial" w:hAnsi="Arial"/>
                <w:lang w:val="en-US" w:eastAsia="zh-CN"/>
              </w:rPr>
            </w:pPr>
            <w:r>
              <w:rPr>
                <w:rFonts w:hint="default" w:ascii="Arial" w:hAnsi="Arial"/>
                <w:lang w:val="en-US" w:eastAsia="zh-CN"/>
              </w:rPr>
              <w:t>print("After")</w:t>
            </w:r>
          </w:p>
          <w:p w14:paraId="6356F46F">
            <w:r>
              <w:rPr>
                <w:rFonts w:hint="default" w:ascii="Arial" w:hAnsi="Arial"/>
                <w:lang w:val="en-US" w:eastAsia="zh-CN"/>
              </w:rPr>
              <w:t>OutputHighScores(HighScores)</w:t>
            </w:r>
          </w:p>
        </w:tc>
      </w:tr>
    </w:tbl>
    <w:p w14:paraId="31FA2E04"/>
    <w:p w14:paraId="06347A39">
      <w:pPr>
        <w:ind w:left="340"/>
      </w:pPr>
      <w:r>
        <w:t>(ii) Test your program.</w:t>
      </w:r>
    </w:p>
    <w:p w14:paraId="09C962C1">
      <w:r>
        <w:t>Take a screenshot of the output and paste it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C43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1D90AE1">
            <w:pPr>
              <w:spacing w:line="240" w:lineRule="auto"/>
            </w:pPr>
            <w:r>
              <w:drawing>
                <wp:inline distT="0" distB="0" distL="114300" distR="114300">
                  <wp:extent cx="1854200" cy="1739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854200" cy="1739900"/>
                          </a:xfrm>
                          <a:prstGeom prst="rect">
                            <a:avLst/>
                          </a:prstGeom>
                          <a:noFill/>
                          <a:ln>
                            <a:noFill/>
                          </a:ln>
                        </pic:spPr>
                      </pic:pic>
                    </a:graphicData>
                  </a:graphic>
                </wp:inline>
              </w:drawing>
            </w:r>
          </w:p>
        </w:tc>
      </w:tr>
    </w:tbl>
    <w:p w14:paraId="41326DB7"/>
    <w:p w14:paraId="3924AAAC"/>
    <w:p w14:paraId="2827D87B">
      <w:r>
        <w:t>Question 2 - Object-oriented programming: linked list  (42 marks)</w:t>
      </w:r>
    </w:p>
    <w:p w14:paraId="329409BF">
      <w:r>
        <w:t>A program stores data in a linked list that is designed using Object-Oriented Programming (OOP).</w:t>
      </w:r>
    </w:p>
    <w:p w14:paraId="6B277060">
      <w:r>
        <w:t>The class Node stores data about the nodes.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DA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8BD3FE7">
            <w:pPr>
              <w:spacing w:line="240" w:lineRule="auto"/>
            </w:pPr>
            <w:r>
              <w:rPr>
                <w:rFonts w:ascii="Courier New" w:hAnsi="Courier New"/>
                <w:sz w:val="19"/>
              </w:rPr>
              <w:t>Node</w:t>
            </w:r>
          </w:p>
          <w:p w14:paraId="496FDDD0">
            <w:pPr>
              <w:spacing w:line="240" w:lineRule="auto"/>
            </w:pPr>
            <w:r>
              <w:rPr>
                <w:rFonts w:ascii="Courier New" w:hAnsi="Courier New"/>
                <w:sz w:val="19"/>
              </w:rPr>
              <w:t xml:space="preserve">  TheData  : Integer   stores the integer data</w:t>
            </w:r>
          </w:p>
          <w:p w14:paraId="1C68A64D">
            <w:pPr>
              <w:spacing w:line="240" w:lineRule="auto"/>
            </w:pPr>
            <w:r>
              <w:rPr>
                <w:rFonts w:ascii="Courier New" w:hAnsi="Courier New"/>
                <w:sz w:val="19"/>
              </w:rPr>
              <w:t xml:space="preserve">  NextNode : Node      stores the next node in the linked list</w:t>
            </w:r>
          </w:p>
          <w:p w14:paraId="246D559F">
            <w:pPr>
              <w:spacing w:line="240" w:lineRule="auto"/>
            </w:pPr>
          </w:p>
          <w:p w14:paraId="16817F68">
            <w:pPr>
              <w:spacing w:line="240" w:lineRule="auto"/>
            </w:pPr>
            <w:r>
              <w:rPr>
                <w:rFonts w:ascii="Courier New" w:hAnsi="Courier New"/>
                <w:sz w:val="19"/>
              </w:rPr>
              <w:t xml:space="preserve">  Constructor()        initialises TheData to its parameter value,</w:t>
            </w:r>
          </w:p>
          <w:p w14:paraId="6F8453F9">
            <w:pPr>
              <w:spacing w:line="240" w:lineRule="auto"/>
            </w:pPr>
            <w:r>
              <w:rPr>
                <w:rFonts w:ascii="Courier New" w:hAnsi="Courier New"/>
                <w:sz w:val="19"/>
              </w:rPr>
              <w:t xml:space="preserve">                       initialises NextNode to a null value</w:t>
            </w:r>
          </w:p>
          <w:p w14:paraId="76D9B257">
            <w:pPr>
              <w:spacing w:line="240" w:lineRule="auto"/>
            </w:pPr>
            <w:r>
              <w:rPr>
                <w:rFonts w:ascii="Courier New" w:hAnsi="Courier New"/>
                <w:sz w:val="19"/>
              </w:rPr>
              <w:t xml:space="preserve">  GetData()            returns TheData</w:t>
            </w:r>
          </w:p>
          <w:p w14:paraId="2F77C8B7">
            <w:pPr>
              <w:spacing w:line="240" w:lineRule="auto"/>
            </w:pPr>
            <w:r>
              <w:rPr>
                <w:rFonts w:ascii="Courier New" w:hAnsi="Courier New"/>
                <w:sz w:val="19"/>
              </w:rPr>
              <w:t xml:space="preserve">  GetNextNode()        returns NextNode</w:t>
            </w:r>
          </w:p>
          <w:p w14:paraId="03ABEB9B">
            <w:pPr>
              <w:spacing w:line="240" w:lineRule="auto"/>
            </w:pPr>
            <w:r>
              <w:rPr>
                <w:rFonts w:ascii="Courier New" w:hAnsi="Courier New"/>
                <w:sz w:val="19"/>
              </w:rPr>
              <w:t xml:space="preserve">  SetNextNode()        takes an object of type Node and stores it</w:t>
            </w:r>
          </w:p>
          <w:p w14:paraId="7F4BC209">
            <w:pPr>
              <w:spacing w:line="240" w:lineRule="auto"/>
            </w:pPr>
            <w:r>
              <w:rPr>
                <w:rFonts w:ascii="Courier New" w:hAnsi="Courier New"/>
                <w:sz w:val="19"/>
              </w:rPr>
              <w:t xml:space="preserve">                       in NextNode</w:t>
            </w:r>
          </w:p>
        </w:tc>
      </w:tr>
    </w:tbl>
    <w:p w14:paraId="35F6BDFA"/>
    <w:p w14:paraId="4DC257C6">
      <w:r>
        <w:t>(a) (i) Write program code to declare the class Node and its constructor.</w:t>
      </w:r>
    </w:p>
    <w:p w14:paraId="2F13049B">
      <w:pPr>
        <w:ind w:left="340"/>
      </w:pPr>
      <w:r>
        <w:t>Do not declare the other methods.</w:t>
      </w:r>
    </w:p>
    <w:p w14:paraId="5B8B4385">
      <w:pPr>
        <w:ind w:left="340"/>
      </w:pPr>
      <w:r>
        <w:t>Use your programming language's appropriate constructor.</w:t>
      </w:r>
    </w:p>
    <w:p w14:paraId="37E29F8B">
      <w:pPr>
        <w:ind w:left="340"/>
        <w:rPr>
          <w:rFonts w:hint="default" w:ascii="Arial" w:hAnsi="Arial"/>
          <w:lang w:val="en-US" w:eastAsia="zh-CN"/>
        </w:rPr>
      </w:pPr>
      <w:r>
        <w:rPr>
          <w:rFonts w:hint="default" w:ascii="Arial" w:hAnsi="Arial"/>
          <w:lang w:val="en-US" w:eastAsia="zh-CN"/>
        </w:rPr>
        <w:t>If you are writing in Python, include attribute declarations using comments.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13B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90F73F0">
            <w:pPr>
              <w:ind w:left="340"/>
              <w:rPr>
                <w:rFonts w:hint="default" w:ascii="Arial" w:hAnsi="Arial"/>
                <w:lang w:val="en-US" w:eastAsia="zh-CN"/>
              </w:rPr>
            </w:pPr>
            <w:r>
              <w:rPr>
                <w:rFonts w:hint="default" w:ascii="Arial" w:hAnsi="Arial"/>
                <w:lang w:val="en-US" w:eastAsia="zh-CN"/>
              </w:rPr>
              <w:t>class Node:</w:t>
            </w:r>
          </w:p>
          <w:p w14:paraId="7664DA8F">
            <w:pPr>
              <w:ind w:left="340"/>
              <w:rPr>
                <w:rFonts w:hint="default" w:ascii="Arial" w:hAnsi="Arial"/>
                <w:lang w:val="en-US" w:eastAsia="zh-CN"/>
              </w:rPr>
            </w:pPr>
            <w:r>
              <w:rPr>
                <w:rFonts w:hint="default" w:ascii="Arial" w:hAnsi="Arial"/>
                <w:lang w:val="en-US" w:eastAsia="zh-CN"/>
              </w:rPr>
              <w:t>    def __init__(self, TheData, NextNode):</w:t>
            </w:r>
          </w:p>
          <w:p w14:paraId="474950C5">
            <w:pPr>
              <w:ind w:left="340"/>
              <w:rPr>
                <w:rFonts w:hint="default" w:ascii="Arial" w:hAnsi="Arial"/>
                <w:lang w:val="en-US" w:eastAsia="zh-CN"/>
              </w:rPr>
            </w:pPr>
            <w:r>
              <w:rPr>
                <w:rFonts w:hint="default" w:ascii="Arial" w:hAnsi="Arial"/>
                <w:lang w:val="en-US" w:eastAsia="zh-CN"/>
              </w:rPr>
              <w:t>        self.__TheData = TheData #Private, Integer</w:t>
            </w:r>
          </w:p>
          <w:p w14:paraId="3A194B53">
            <w:pPr>
              <w:ind w:left="340"/>
              <w:rPr>
                <w:rFonts w:hint="default" w:ascii="Arial" w:hAnsi="Arial"/>
                <w:lang w:val="en-US" w:eastAsia="zh-CN"/>
              </w:rPr>
            </w:pPr>
            <w:r>
              <w:rPr>
                <w:rFonts w:hint="default" w:ascii="Arial" w:hAnsi="Arial"/>
                <w:lang w:val="en-US" w:eastAsia="zh-CN"/>
              </w:rPr>
              <w:t>        self.__NextNode = NextNode #Private, Node</w:t>
            </w:r>
          </w:p>
        </w:tc>
      </w:tr>
    </w:tbl>
    <w:p w14:paraId="25F8F755">
      <w:pPr>
        <w:ind w:left="340"/>
        <w:rPr>
          <w:rFonts w:hint="default" w:ascii="Arial" w:hAnsi="Arial"/>
          <w:lang w:val="en-US" w:eastAsia="zh-CN"/>
        </w:rPr>
      </w:pPr>
    </w:p>
    <w:p w14:paraId="23BA13E8">
      <w:pPr>
        <w:ind w:left="340"/>
        <w:rPr>
          <w:rFonts w:hint="default" w:ascii="Arial" w:hAnsi="Arial"/>
          <w:lang w:val="en-US" w:eastAsia="zh-CN"/>
        </w:rPr>
      </w:pPr>
      <w:r>
        <w:rPr>
          <w:rFonts w:hint="default" w:ascii="Arial" w:hAnsi="Arial"/>
          <w:lang w:val="en-US" w:eastAsia="zh-CN"/>
        </w:rPr>
        <w:t>(ii) Write program code for the two get methods.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607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30C8C73">
            <w:pPr>
              <w:ind w:left="340"/>
              <w:rPr>
                <w:rFonts w:hint="default" w:ascii="Arial" w:hAnsi="Arial"/>
                <w:lang w:val="en-US" w:eastAsia="zh-CN"/>
              </w:rPr>
            </w:pPr>
            <w:r>
              <w:rPr>
                <w:rFonts w:hint="default" w:ascii="Arial" w:hAnsi="Arial"/>
                <w:lang w:val="en-US" w:eastAsia="zh-CN"/>
              </w:rPr>
              <w:t>    def GetData(self):</w:t>
            </w:r>
          </w:p>
          <w:p w14:paraId="2CABA7D8">
            <w:pPr>
              <w:ind w:left="340"/>
              <w:rPr>
                <w:rFonts w:hint="default" w:ascii="Arial" w:hAnsi="Arial"/>
                <w:lang w:val="en-US" w:eastAsia="zh-CN"/>
              </w:rPr>
            </w:pPr>
            <w:r>
              <w:rPr>
                <w:rFonts w:hint="default" w:ascii="Arial" w:hAnsi="Arial"/>
                <w:lang w:val="en-US" w:eastAsia="zh-CN"/>
              </w:rPr>
              <w:t>        return self.__TheData</w:t>
            </w:r>
          </w:p>
          <w:p w14:paraId="2F3ECA49">
            <w:pPr>
              <w:ind w:left="340"/>
              <w:rPr>
                <w:rFonts w:hint="default" w:ascii="Arial" w:hAnsi="Arial"/>
                <w:lang w:val="en-US" w:eastAsia="zh-CN"/>
              </w:rPr>
            </w:pPr>
            <w:r>
              <w:rPr>
                <w:rFonts w:hint="default" w:ascii="Arial" w:hAnsi="Arial"/>
                <w:lang w:val="en-US" w:eastAsia="zh-CN"/>
              </w:rPr>
              <w:t>    def GetNextNode(self):</w:t>
            </w:r>
          </w:p>
          <w:p w14:paraId="70ECC47B">
            <w:pPr>
              <w:ind w:left="340"/>
              <w:rPr>
                <w:rFonts w:hint="default" w:ascii="Arial" w:hAnsi="Arial"/>
                <w:lang w:val="en-US" w:eastAsia="zh-CN"/>
              </w:rPr>
            </w:pPr>
            <w:r>
              <w:rPr>
                <w:rFonts w:hint="default" w:ascii="Arial" w:hAnsi="Arial"/>
                <w:lang w:val="en-US" w:eastAsia="zh-CN"/>
              </w:rPr>
              <w:t>        return self.__NextNode</w:t>
            </w:r>
          </w:p>
        </w:tc>
      </w:tr>
    </w:tbl>
    <w:p w14:paraId="46E6645E">
      <w:pPr>
        <w:ind w:left="340"/>
        <w:rPr>
          <w:rFonts w:hint="default" w:ascii="Arial" w:hAnsi="Arial"/>
          <w:lang w:val="en-US" w:eastAsia="zh-CN"/>
        </w:rPr>
      </w:pPr>
    </w:p>
    <w:p w14:paraId="6CFD5D9A">
      <w:pPr>
        <w:ind w:left="340"/>
        <w:rPr>
          <w:rFonts w:hint="default" w:ascii="Arial" w:hAnsi="Arial"/>
          <w:lang w:val="en-US" w:eastAsia="zh-CN"/>
        </w:rPr>
      </w:pPr>
      <w:r>
        <w:rPr>
          <w:rFonts w:hint="default" w:ascii="Arial" w:hAnsi="Arial"/>
          <w:lang w:val="en-US" w:eastAsia="zh-CN"/>
        </w:rPr>
        <w:t>(iii) The method SetNextNode() takes an object of type Node as a parameter. The method stores the parameter in the attribute NextNode.</w:t>
      </w:r>
    </w:p>
    <w:p w14:paraId="359AA1C3">
      <w:pPr>
        <w:ind w:left="340"/>
        <w:rPr>
          <w:rFonts w:hint="default" w:ascii="Arial" w:hAnsi="Arial"/>
          <w:lang w:val="en-US" w:eastAsia="zh-CN"/>
        </w:rPr>
      </w:pPr>
      <w:r>
        <w:rPr>
          <w:rFonts w:hint="default" w:ascii="Arial" w:hAnsi="Arial"/>
          <w:lang w:val="en-US" w:eastAsia="zh-CN"/>
        </w:rPr>
        <w:t>Write program code for SetNextNode().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198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1D85F96">
            <w:pPr>
              <w:ind w:left="340"/>
              <w:rPr>
                <w:rFonts w:hint="default" w:ascii="Arial" w:hAnsi="Arial"/>
                <w:lang w:val="en-US" w:eastAsia="zh-CN"/>
              </w:rPr>
            </w:pPr>
            <w:r>
              <w:rPr>
                <w:rFonts w:hint="default" w:ascii="Arial" w:hAnsi="Arial"/>
                <w:lang w:val="en-US" w:eastAsia="zh-CN"/>
              </w:rPr>
              <w:t>    def SetNextNode(self, obj):</w:t>
            </w:r>
          </w:p>
          <w:p w14:paraId="1245D952">
            <w:pPr>
              <w:ind w:left="340"/>
              <w:rPr>
                <w:rFonts w:hint="default" w:ascii="Arial" w:hAnsi="Arial"/>
                <w:lang w:val="en-US" w:eastAsia="zh-CN"/>
              </w:rPr>
            </w:pPr>
            <w:r>
              <w:rPr>
                <w:rFonts w:hint="default" w:ascii="Arial" w:hAnsi="Arial"/>
                <w:lang w:val="en-US" w:eastAsia="zh-CN"/>
              </w:rPr>
              <w:t>        self.__NextNode = obj</w:t>
            </w:r>
          </w:p>
        </w:tc>
      </w:tr>
    </w:tbl>
    <w:p w14:paraId="60E0BEE7"/>
    <w:p w14:paraId="4EF3D2A7">
      <w:r>
        <w:t>(b) The class LinkedList stores the linked list.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7137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8795D26">
            <w:pPr>
              <w:spacing w:line="240" w:lineRule="auto"/>
            </w:pPr>
            <w:r>
              <w:rPr>
                <w:rFonts w:ascii="Courier New" w:hAnsi="Courier New"/>
                <w:sz w:val="19"/>
              </w:rPr>
              <w:t>LinkedList</w:t>
            </w:r>
          </w:p>
          <w:p w14:paraId="66B87EAA">
            <w:pPr>
              <w:spacing w:line="240" w:lineRule="auto"/>
            </w:pPr>
            <w:r>
              <w:rPr>
                <w:rFonts w:ascii="Courier New" w:hAnsi="Courier New"/>
                <w:sz w:val="19"/>
              </w:rPr>
              <w:t xml:space="preserve">  HeadNode : Node      stores the first node in the linked list</w:t>
            </w:r>
          </w:p>
          <w:p w14:paraId="6418F4D9">
            <w:pPr>
              <w:spacing w:line="240" w:lineRule="auto"/>
            </w:pPr>
          </w:p>
          <w:p w14:paraId="07BC012B">
            <w:pPr>
              <w:spacing w:line="240" w:lineRule="auto"/>
            </w:pPr>
            <w:r>
              <w:rPr>
                <w:rFonts w:ascii="Courier New" w:hAnsi="Courier New"/>
                <w:sz w:val="19"/>
              </w:rPr>
              <w:t xml:space="preserve">  Constructor()        initialises HeadNode to a null value</w:t>
            </w:r>
          </w:p>
          <w:p w14:paraId="0FB268EA">
            <w:pPr>
              <w:spacing w:line="240" w:lineRule="auto"/>
            </w:pPr>
            <w:r>
              <w:rPr>
                <w:rFonts w:ascii="Courier New" w:hAnsi="Courier New"/>
                <w:sz w:val="19"/>
              </w:rPr>
              <w:t xml:space="preserve">  InsertNode()         creates a node from its integer parameter,</w:t>
            </w:r>
          </w:p>
          <w:p w14:paraId="7A3690F0">
            <w:pPr>
              <w:spacing w:line="240" w:lineRule="auto"/>
            </w:pPr>
            <w:r>
              <w:rPr>
                <w:rFonts w:ascii="Courier New" w:hAnsi="Courier New"/>
                <w:sz w:val="19"/>
              </w:rPr>
              <w:t xml:space="preserve">                       sets it as the new head and links NextNode</w:t>
            </w:r>
          </w:p>
          <w:p w14:paraId="42E47EA7">
            <w:pPr>
              <w:spacing w:line="240" w:lineRule="auto"/>
            </w:pPr>
            <w:r>
              <w:rPr>
                <w:rFonts w:ascii="Courier New" w:hAnsi="Courier New"/>
                <w:sz w:val="19"/>
              </w:rPr>
              <w:t xml:space="preserve">  RemoveNode()         finds the first node containing its integer</w:t>
            </w:r>
          </w:p>
          <w:p w14:paraId="5B74BF15">
            <w:pPr>
              <w:spacing w:line="240" w:lineRule="auto"/>
            </w:pPr>
            <w:r>
              <w:rPr>
                <w:rFonts w:ascii="Courier New" w:hAnsi="Courier New"/>
                <w:sz w:val="19"/>
              </w:rPr>
              <w:t xml:space="preserve">                       parameter and removes it from the linked list</w:t>
            </w:r>
          </w:p>
          <w:p w14:paraId="0F1B5A13">
            <w:pPr>
              <w:spacing w:line="240" w:lineRule="auto"/>
            </w:pPr>
            <w:r>
              <w:rPr>
                <w:rFonts w:ascii="Courier New" w:hAnsi="Courier New"/>
                <w:sz w:val="19"/>
              </w:rPr>
              <w:t xml:space="preserve">  Traverse()           concatenates and returns the integer data in</w:t>
            </w:r>
          </w:p>
          <w:p w14:paraId="491AABE0">
            <w:pPr>
              <w:spacing w:line="240" w:lineRule="auto"/>
            </w:pPr>
            <w:r>
              <w:rPr>
                <w:rFonts w:ascii="Courier New" w:hAnsi="Courier New"/>
                <w:sz w:val="19"/>
              </w:rPr>
              <w:t xml:space="preserve">                       each node in the linked list</w:t>
            </w:r>
          </w:p>
        </w:tc>
      </w:tr>
    </w:tbl>
    <w:p w14:paraId="674DCB11"/>
    <w:p w14:paraId="3604749B">
      <w:pPr>
        <w:ind w:left="340"/>
      </w:pPr>
      <w:r>
        <w:t>(i) Write program code to declare the class LinkedList and its constructor.</w:t>
      </w:r>
    </w:p>
    <w:p w14:paraId="27C0EA09">
      <w:pPr>
        <w:ind w:left="340"/>
        <w:rPr>
          <w:rFonts w:hint="default" w:ascii="Arial" w:hAnsi="Arial"/>
          <w:lang w:val="en-US" w:eastAsia="zh-CN"/>
        </w:rPr>
      </w:pPr>
      <w:r>
        <w:rPr>
          <w:rFonts w:hint="default" w:ascii="Arial" w:hAnsi="Arial"/>
          <w:lang w:val="en-US" w:eastAsia="zh-CN"/>
        </w:rPr>
        <w:t>Do not declare the other methods.</w:t>
      </w:r>
    </w:p>
    <w:p w14:paraId="1ED35C12">
      <w:pPr>
        <w:ind w:left="340"/>
        <w:rPr>
          <w:rFonts w:hint="default" w:ascii="Arial" w:hAnsi="Arial"/>
          <w:lang w:val="en-US" w:eastAsia="zh-CN"/>
        </w:rPr>
      </w:pPr>
      <w:r>
        <w:rPr>
          <w:rFonts w:hint="default" w:ascii="Arial" w:hAnsi="Arial"/>
          <w:lang w:val="en-US" w:eastAsia="zh-CN"/>
        </w:rPr>
        <w:t>Use your programming language's appropriate constructor.</w:t>
      </w:r>
    </w:p>
    <w:p w14:paraId="6BC0096A">
      <w:pPr>
        <w:ind w:left="340"/>
        <w:rPr>
          <w:rFonts w:hint="default" w:ascii="Arial" w:hAnsi="Arial"/>
          <w:lang w:val="en-US" w:eastAsia="zh-CN"/>
        </w:rPr>
      </w:pPr>
      <w:r>
        <w:rPr>
          <w:rFonts w:hint="default" w:ascii="Arial" w:hAnsi="Arial"/>
          <w:lang w:val="en-US" w:eastAsia="zh-CN"/>
        </w:rPr>
        <w:t>If you are writing in Python, include attribute declarations using comments.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130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255D068">
            <w:pPr>
              <w:ind w:left="340"/>
              <w:rPr>
                <w:rFonts w:hint="default" w:ascii="Arial" w:hAnsi="Arial"/>
                <w:lang w:val="en-US" w:eastAsia="zh-CN"/>
              </w:rPr>
            </w:pPr>
            <w:r>
              <w:rPr>
                <w:rFonts w:hint="default" w:ascii="Arial" w:hAnsi="Arial"/>
                <w:lang w:val="en-US" w:eastAsia="zh-CN"/>
              </w:rPr>
              <w:t>class LinkedList:</w:t>
            </w:r>
          </w:p>
          <w:p w14:paraId="69AD0A2B">
            <w:pPr>
              <w:ind w:left="340"/>
              <w:rPr>
                <w:rFonts w:hint="default" w:ascii="Arial" w:hAnsi="Arial"/>
                <w:lang w:val="en-US" w:eastAsia="zh-CN"/>
              </w:rPr>
            </w:pPr>
            <w:r>
              <w:rPr>
                <w:rFonts w:hint="default" w:ascii="Arial" w:hAnsi="Arial"/>
                <w:lang w:val="en-US" w:eastAsia="zh-CN"/>
              </w:rPr>
              <w:t>    def __init__(self, HeadNode):</w:t>
            </w:r>
          </w:p>
          <w:p w14:paraId="2ACCF390">
            <w:pPr>
              <w:ind w:left="340"/>
              <w:rPr>
                <w:rFonts w:hint="default" w:ascii="Arial" w:hAnsi="Arial"/>
                <w:lang w:val="en-US" w:eastAsia="zh-CN"/>
              </w:rPr>
            </w:pPr>
            <w:r>
              <w:rPr>
                <w:rFonts w:hint="default" w:ascii="Arial" w:hAnsi="Arial"/>
                <w:lang w:val="en-US" w:eastAsia="zh-CN"/>
              </w:rPr>
              <w:t>        self.HeadNode = HeadNode #Public, Node</w:t>
            </w:r>
          </w:p>
        </w:tc>
      </w:tr>
    </w:tbl>
    <w:p w14:paraId="550B516D"/>
    <w:p w14:paraId="25ADA3F9">
      <w:pPr>
        <w:ind w:left="340"/>
      </w:pPr>
      <w:r>
        <w:t>(ii) The method InsertNode():</w:t>
      </w:r>
    </w:p>
    <w:p w14:paraId="28A029F7">
      <w:pPr>
        <w:ind w:left="340"/>
      </w:pPr>
      <w:r>
        <w:t>takes an integer as a parameter</w:t>
      </w:r>
    </w:p>
    <w:p w14:paraId="16B8811C">
      <w:pPr>
        <w:ind w:left="340"/>
      </w:pPr>
      <w:r>
        <w:t>creates a new node with the parameter as the integer data</w:t>
      </w:r>
    </w:p>
    <w:p w14:paraId="6CE8D0C2">
      <w:pPr>
        <w:ind w:left="340"/>
      </w:pPr>
      <w:r>
        <w:t>uses the new node's method SetNextNode() to store the current HeadNode as the next node</w:t>
      </w:r>
    </w:p>
    <w:p w14:paraId="7C060172">
      <w:pPr>
        <w:ind w:left="340"/>
        <w:rPr>
          <w:rFonts w:hint="default" w:ascii="Arial" w:hAnsi="Arial"/>
          <w:lang w:val="en-US" w:eastAsia="zh-CN"/>
        </w:rPr>
      </w:pPr>
      <w:r>
        <w:rPr>
          <w:rFonts w:hint="default" w:ascii="Arial" w:hAnsi="Arial"/>
          <w:lang w:val="en-US" w:eastAsia="zh-CN"/>
        </w:rPr>
        <w:t>replaces HeadNode with the current node.</w:t>
      </w:r>
    </w:p>
    <w:p w14:paraId="37A72D37">
      <w:pPr>
        <w:ind w:left="340"/>
        <w:rPr>
          <w:rFonts w:hint="default" w:ascii="Arial" w:hAnsi="Arial"/>
          <w:lang w:val="en-US" w:eastAsia="zh-CN"/>
        </w:rPr>
      </w:pPr>
      <w:r>
        <w:rPr>
          <w:rFonts w:hint="default" w:ascii="Arial" w:hAnsi="Arial"/>
          <w:lang w:val="en-US" w:eastAsia="zh-CN"/>
        </w:rPr>
        <w:t>Write program code for InsertNode().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4A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4E7C1C6">
            <w:pPr>
              <w:ind w:left="340"/>
              <w:rPr>
                <w:rFonts w:hint="default" w:ascii="Arial" w:hAnsi="Arial"/>
                <w:lang w:val="en-US" w:eastAsia="zh-CN"/>
              </w:rPr>
            </w:pPr>
            <w:r>
              <w:rPr>
                <w:rFonts w:hint="default" w:ascii="Arial" w:hAnsi="Arial"/>
                <w:lang w:val="en-US" w:eastAsia="zh-CN"/>
              </w:rPr>
              <w:t>    def InsertNode(self, par):</w:t>
            </w:r>
          </w:p>
          <w:p w14:paraId="7DDCAB92">
            <w:pPr>
              <w:ind w:left="340"/>
              <w:rPr>
                <w:rFonts w:hint="default" w:ascii="Arial" w:hAnsi="Arial"/>
                <w:lang w:val="en-US" w:eastAsia="zh-CN"/>
              </w:rPr>
            </w:pPr>
            <w:r>
              <w:rPr>
                <w:rFonts w:hint="default" w:ascii="Arial" w:hAnsi="Arial"/>
                <w:lang w:val="en-US" w:eastAsia="zh-CN"/>
              </w:rPr>
              <w:t>        node = Node(par, self.HeadNode)</w:t>
            </w:r>
          </w:p>
          <w:p w14:paraId="0153042F">
            <w:pPr>
              <w:ind w:left="340"/>
              <w:rPr>
                <w:rFonts w:hint="default" w:ascii="Arial" w:hAnsi="Arial"/>
                <w:lang w:val="en-US" w:eastAsia="zh-CN"/>
              </w:rPr>
            </w:pPr>
            <w:r>
              <w:rPr>
                <w:rFonts w:hint="default" w:ascii="Arial" w:hAnsi="Arial"/>
                <w:lang w:val="en-US" w:eastAsia="zh-CN"/>
              </w:rPr>
              <w:t>        node.SetNextNode(self.HeadNode)</w:t>
            </w:r>
          </w:p>
          <w:p w14:paraId="13CF7B46">
            <w:pPr>
              <w:ind w:left="340"/>
              <w:rPr>
                <w:rFonts w:hint="default" w:ascii="Arial" w:hAnsi="Arial"/>
                <w:lang w:val="en-US" w:eastAsia="zh-CN"/>
              </w:rPr>
            </w:pPr>
            <w:r>
              <w:rPr>
                <w:rFonts w:hint="default" w:ascii="Arial" w:hAnsi="Arial"/>
                <w:lang w:val="en-US" w:eastAsia="zh-CN"/>
              </w:rPr>
              <w:t>        self.HeadNode = node</w:t>
            </w:r>
          </w:p>
        </w:tc>
      </w:tr>
    </w:tbl>
    <w:p w14:paraId="3646D39F">
      <w:pPr>
        <w:ind w:left="340"/>
        <w:rPr>
          <w:rFonts w:hint="default" w:ascii="Arial" w:hAnsi="Arial"/>
          <w:lang w:val="en-US" w:eastAsia="zh-CN"/>
        </w:rPr>
      </w:pPr>
    </w:p>
    <w:p w14:paraId="4C73FB43">
      <w:pPr>
        <w:ind w:left="340"/>
        <w:rPr>
          <w:rFonts w:hint="default" w:ascii="Arial" w:hAnsi="Arial"/>
          <w:lang w:val="en-US" w:eastAsia="zh-CN"/>
        </w:rPr>
      </w:pPr>
      <w:r>
        <w:rPr>
          <w:rFonts w:hint="default" w:ascii="Arial" w:hAnsi="Arial"/>
          <w:lang w:val="en-US" w:eastAsia="zh-CN"/>
        </w:rPr>
        <w:t>(iii) The method Traverse() concatenates the integer data from the nodes in the linked list, starting with the node stored in HeadNode. The method returns the final string with each integer data separated with a space.</w:t>
      </w:r>
    </w:p>
    <w:p w14:paraId="05F2D643">
      <w:pPr>
        <w:ind w:left="340"/>
        <w:rPr>
          <w:rFonts w:hint="default" w:ascii="Arial" w:hAnsi="Arial"/>
          <w:lang w:val="en-US" w:eastAsia="zh-CN"/>
        </w:rPr>
      </w:pPr>
      <w:r>
        <w:rPr>
          <w:rFonts w:hint="default" w:ascii="Arial" w:hAnsi="Arial"/>
          <w:lang w:val="en-US" w:eastAsia="zh-CN"/>
        </w:rPr>
        <w:t>Write program code for Traverse().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90F2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E67DF09">
            <w:pPr>
              <w:ind w:left="340"/>
              <w:rPr>
                <w:rFonts w:hint="default" w:ascii="Arial" w:hAnsi="Arial"/>
                <w:lang w:val="en-US" w:eastAsia="zh-CN"/>
              </w:rPr>
            </w:pPr>
            <w:r>
              <w:rPr>
                <w:rFonts w:hint="default" w:ascii="Arial" w:hAnsi="Arial"/>
                <w:lang w:val="en-US" w:eastAsia="zh-CN"/>
              </w:rPr>
              <w:t>    def Traverse(self):</w:t>
            </w:r>
          </w:p>
          <w:p w14:paraId="086321A2">
            <w:pPr>
              <w:ind w:left="340"/>
              <w:rPr>
                <w:rFonts w:hint="default" w:ascii="Arial" w:hAnsi="Arial"/>
                <w:lang w:val="en-US" w:eastAsia="zh-CN"/>
              </w:rPr>
            </w:pPr>
            <w:r>
              <w:rPr>
                <w:rFonts w:hint="default" w:ascii="Arial" w:hAnsi="Arial"/>
                <w:lang w:val="en-US" w:eastAsia="zh-CN"/>
              </w:rPr>
              <w:t>        ret = self.HeadNode.GetData()</w:t>
            </w:r>
          </w:p>
          <w:p w14:paraId="6061C41D">
            <w:pPr>
              <w:ind w:left="340"/>
              <w:rPr>
                <w:rFonts w:hint="default" w:ascii="Arial" w:hAnsi="Arial"/>
                <w:lang w:val="en-US" w:eastAsia="zh-CN"/>
              </w:rPr>
            </w:pPr>
            <w:r>
              <w:rPr>
                <w:rFonts w:hint="default" w:ascii="Arial" w:hAnsi="Arial"/>
                <w:lang w:val="en-US" w:eastAsia="zh-CN"/>
              </w:rPr>
              <w:t>        curNode = self.HeadNode.GetNextNode()</w:t>
            </w:r>
          </w:p>
          <w:p w14:paraId="7268DEB3">
            <w:pPr>
              <w:ind w:left="340"/>
              <w:rPr>
                <w:rFonts w:hint="default" w:ascii="Arial" w:hAnsi="Arial"/>
                <w:lang w:val="en-US" w:eastAsia="zh-CN"/>
              </w:rPr>
            </w:pPr>
            <w:r>
              <w:rPr>
                <w:rFonts w:hint="default" w:ascii="Arial" w:hAnsi="Arial"/>
                <w:lang w:val="en-US" w:eastAsia="zh-CN"/>
              </w:rPr>
              <w:t>        while curNode != None:</w:t>
            </w:r>
          </w:p>
          <w:p w14:paraId="75B06C50">
            <w:pPr>
              <w:ind w:left="340"/>
              <w:rPr>
                <w:rFonts w:hint="default" w:ascii="Arial" w:hAnsi="Arial"/>
                <w:lang w:val="en-US" w:eastAsia="zh-CN"/>
              </w:rPr>
            </w:pPr>
            <w:r>
              <w:rPr>
                <w:rFonts w:hint="default" w:ascii="Arial" w:hAnsi="Arial"/>
                <w:lang w:val="en-US" w:eastAsia="zh-CN"/>
              </w:rPr>
              <w:t>            ret += " " + str(curNode.GetData())</w:t>
            </w:r>
          </w:p>
          <w:p w14:paraId="52DD2F91">
            <w:pPr>
              <w:ind w:left="340"/>
              <w:rPr>
                <w:rFonts w:hint="default" w:ascii="Arial" w:hAnsi="Arial"/>
                <w:lang w:val="en-US" w:eastAsia="zh-CN"/>
              </w:rPr>
            </w:pPr>
            <w:r>
              <w:rPr>
                <w:rFonts w:hint="default" w:ascii="Arial" w:hAnsi="Arial"/>
                <w:lang w:val="en-US" w:eastAsia="zh-CN"/>
              </w:rPr>
              <w:t>            curNode = curNode.GetNextNode()</w:t>
            </w:r>
          </w:p>
          <w:p w14:paraId="4EE0E754">
            <w:pPr>
              <w:ind w:left="340"/>
              <w:rPr>
                <w:rFonts w:hint="default" w:ascii="Arial" w:hAnsi="Arial"/>
                <w:lang w:val="en-US" w:eastAsia="zh-CN"/>
              </w:rPr>
            </w:pPr>
            <w:r>
              <w:rPr>
                <w:rFonts w:hint="default" w:ascii="Arial" w:hAnsi="Arial"/>
                <w:lang w:val="en-US" w:eastAsia="zh-CN"/>
              </w:rPr>
              <w:t>        return ret</w:t>
            </w:r>
          </w:p>
        </w:tc>
      </w:tr>
    </w:tbl>
    <w:p w14:paraId="2AA374C7"/>
    <w:p w14:paraId="62AA8B1B">
      <w:pPr>
        <w:ind w:left="340"/>
      </w:pPr>
      <w:r>
        <w:t>(iv) The method RemoveNode() takes an integer parameter to search for and remove from the linked list.</w:t>
      </w:r>
    </w:p>
    <w:p w14:paraId="2D9799A5">
      <w:r>
        <w:t>The method first checks if the linked list is empty. If the linked list is empty the method returns FALSE.</w:t>
      </w:r>
    </w:p>
    <w:p w14:paraId="4BB0A11E">
      <w:r>
        <w:t>If the linked list is not empty, the integer data in HeadNode is compared to the parameter. If it matches the parameter, HeadNode is changed to store the next node.</w:t>
      </w:r>
    </w:p>
    <w:p w14:paraId="769D7FDC">
      <w:r>
        <w:t>If the parameter does not match, the nodes are followed until either:</w:t>
      </w:r>
    </w:p>
    <w:p w14:paraId="326DC8F4">
      <w:pPr>
        <w:ind w:left="340"/>
        <w:rPr>
          <w:rFonts w:hint="default" w:ascii="Arial" w:hAnsi="Arial"/>
          <w:lang w:val="en-US" w:eastAsia="zh-CN"/>
        </w:rPr>
      </w:pPr>
      <w:r>
        <w:t xml:space="preserve">the node with matching integer data is found. This node is removed, the appropriate </w:t>
      </w:r>
      <w:r>
        <w:rPr>
          <w:rFonts w:hint="default" w:ascii="Arial" w:hAnsi="Arial"/>
          <w:lang w:val="en-US" w:eastAsia="zh-CN"/>
        </w:rPr>
        <w:t>nodes updated and TRUE returned</w:t>
      </w:r>
    </w:p>
    <w:p w14:paraId="33D35D0A">
      <w:pPr>
        <w:ind w:left="340"/>
        <w:rPr>
          <w:rFonts w:hint="default" w:ascii="Arial" w:hAnsi="Arial"/>
          <w:lang w:val="en-US" w:eastAsia="zh-CN"/>
        </w:rPr>
      </w:pPr>
      <w:r>
        <w:rPr>
          <w:rFonts w:hint="default" w:ascii="Arial" w:hAnsi="Arial"/>
          <w:lang w:val="en-US" w:eastAsia="zh-CN"/>
        </w:rPr>
        <w:t>or</w:t>
      </w:r>
    </w:p>
    <w:p w14:paraId="5E5D301E">
      <w:pPr>
        <w:ind w:left="340"/>
        <w:rPr>
          <w:rFonts w:hint="default" w:ascii="Arial" w:hAnsi="Arial"/>
          <w:lang w:val="en-US" w:eastAsia="zh-CN"/>
        </w:rPr>
      </w:pPr>
      <w:r>
        <w:rPr>
          <w:rFonts w:hint="default" w:ascii="Arial" w:hAnsi="Arial"/>
          <w:lang w:val="en-US" w:eastAsia="zh-CN"/>
        </w:rPr>
        <w:t>none of the nodes contain matching integer data to the parameter. No nodes are removed and FALSE is returned.</w:t>
      </w:r>
    </w:p>
    <w:p w14:paraId="4C5F8C90">
      <w:pPr>
        <w:ind w:left="340"/>
        <w:rPr>
          <w:rFonts w:hint="default" w:ascii="Arial" w:hAnsi="Arial"/>
          <w:lang w:val="en-US" w:eastAsia="zh-CN"/>
        </w:rPr>
      </w:pPr>
      <w:r>
        <w:rPr>
          <w:rFonts w:hint="default" w:ascii="Arial" w:hAnsi="Arial"/>
          <w:lang w:val="en-US" w:eastAsia="zh-CN"/>
        </w:rPr>
        <w:t>Write program code for RemoveNode().  [9]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AD3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99C420C">
            <w:pPr>
              <w:ind w:left="340"/>
              <w:rPr>
                <w:rFonts w:hint="default" w:ascii="Arial" w:hAnsi="Arial"/>
                <w:lang w:val="en-US" w:eastAsia="zh-CN"/>
              </w:rPr>
            </w:pPr>
            <w:r>
              <w:rPr>
                <w:rFonts w:hint="default" w:ascii="Arial" w:hAnsi="Arial"/>
                <w:lang w:val="en-US" w:eastAsia="zh-CN"/>
              </w:rPr>
              <w:t>    def RemoveNode(self, par):</w:t>
            </w:r>
          </w:p>
          <w:p w14:paraId="2C95765E">
            <w:pPr>
              <w:ind w:left="340"/>
              <w:rPr>
                <w:rFonts w:hint="default" w:ascii="Arial" w:hAnsi="Arial"/>
                <w:lang w:val="en-US" w:eastAsia="zh-CN"/>
              </w:rPr>
            </w:pPr>
            <w:r>
              <w:rPr>
                <w:rFonts w:hint="default" w:ascii="Arial" w:hAnsi="Arial"/>
                <w:lang w:val="en-US" w:eastAsia="zh-CN"/>
              </w:rPr>
              <w:t>        if self.HeadNode == None:</w:t>
            </w:r>
          </w:p>
          <w:p w14:paraId="6178245B">
            <w:pPr>
              <w:ind w:left="340"/>
              <w:rPr>
                <w:rFonts w:hint="default" w:ascii="Arial" w:hAnsi="Arial"/>
                <w:lang w:val="en-US" w:eastAsia="zh-CN"/>
              </w:rPr>
            </w:pPr>
            <w:r>
              <w:rPr>
                <w:rFonts w:hint="default" w:ascii="Arial" w:hAnsi="Arial"/>
                <w:lang w:val="en-US" w:eastAsia="zh-CN"/>
              </w:rPr>
              <w:t>            return False</w:t>
            </w:r>
          </w:p>
          <w:p w14:paraId="72241C43">
            <w:pPr>
              <w:ind w:left="340"/>
              <w:rPr>
                <w:rFonts w:hint="default" w:ascii="Arial" w:hAnsi="Arial"/>
                <w:lang w:val="en-US" w:eastAsia="zh-CN"/>
              </w:rPr>
            </w:pPr>
            <w:r>
              <w:rPr>
                <w:rFonts w:hint="default" w:ascii="Arial" w:hAnsi="Arial"/>
                <w:lang w:val="en-US" w:eastAsia="zh-CN"/>
              </w:rPr>
              <w:t>        if self.HeadNode.GetData() == par:</w:t>
            </w:r>
          </w:p>
          <w:p w14:paraId="5EE5348A">
            <w:pPr>
              <w:ind w:left="340"/>
              <w:rPr>
                <w:rFonts w:hint="default" w:ascii="Arial" w:hAnsi="Arial"/>
                <w:lang w:val="en-US" w:eastAsia="zh-CN"/>
              </w:rPr>
            </w:pPr>
            <w:r>
              <w:rPr>
                <w:rFonts w:hint="default" w:ascii="Arial" w:hAnsi="Arial"/>
                <w:lang w:val="en-US" w:eastAsia="zh-CN"/>
              </w:rPr>
              <w:t>            self.HeadNode = self.HeadNode.GetNextNode()</w:t>
            </w:r>
          </w:p>
          <w:p w14:paraId="3C564125">
            <w:pPr>
              <w:ind w:left="340"/>
              <w:rPr>
                <w:rFonts w:hint="default" w:ascii="Arial" w:hAnsi="Arial"/>
                <w:lang w:val="en-US" w:eastAsia="zh-CN"/>
              </w:rPr>
            </w:pPr>
            <w:r>
              <w:rPr>
                <w:rFonts w:hint="default" w:ascii="Arial" w:hAnsi="Arial"/>
                <w:lang w:val="en-US" w:eastAsia="zh-CN"/>
              </w:rPr>
              <w:t>        else:</w:t>
            </w:r>
          </w:p>
          <w:p w14:paraId="0E148479">
            <w:pPr>
              <w:ind w:left="340"/>
              <w:rPr>
                <w:rFonts w:hint="default" w:ascii="Arial" w:hAnsi="Arial"/>
                <w:lang w:val="en-US" w:eastAsia="zh-CN"/>
              </w:rPr>
            </w:pPr>
            <w:r>
              <w:rPr>
                <w:rFonts w:hint="default" w:ascii="Arial" w:hAnsi="Arial"/>
                <w:lang w:val="en-US" w:eastAsia="zh-CN"/>
              </w:rPr>
              <w:t>            curNode = self.HeadNode</w:t>
            </w:r>
          </w:p>
          <w:p w14:paraId="63CF7619">
            <w:pPr>
              <w:ind w:left="340"/>
              <w:rPr>
                <w:rFonts w:hint="default" w:ascii="Arial" w:hAnsi="Arial"/>
                <w:lang w:val="en-US" w:eastAsia="zh-CN"/>
              </w:rPr>
            </w:pPr>
            <w:r>
              <w:rPr>
                <w:rFonts w:hint="default" w:ascii="Arial" w:hAnsi="Arial"/>
                <w:lang w:val="en-US" w:eastAsia="zh-CN"/>
              </w:rPr>
              <w:t>            while curNode != None:</w:t>
            </w:r>
          </w:p>
          <w:p w14:paraId="2CD2D2F5">
            <w:pPr>
              <w:ind w:left="340"/>
              <w:rPr>
                <w:rFonts w:hint="default" w:ascii="Arial" w:hAnsi="Arial"/>
                <w:lang w:val="en-US" w:eastAsia="zh-CN"/>
              </w:rPr>
            </w:pPr>
            <w:r>
              <w:rPr>
                <w:rFonts w:hint="default" w:ascii="Arial" w:hAnsi="Arial"/>
                <w:lang w:val="en-US" w:eastAsia="zh-CN"/>
              </w:rPr>
              <w:t>                prevNode = curNode</w:t>
            </w:r>
          </w:p>
          <w:p w14:paraId="0A7C16C6">
            <w:pPr>
              <w:ind w:left="340"/>
              <w:rPr>
                <w:rFonts w:hint="default" w:ascii="Arial" w:hAnsi="Arial"/>
                <w:lang w:val="en-US" w:eastAsia="zh-CN"/>
              </w:rPr>
            </w:pPr>
            <w:r>
              <w:rPr>
                <w:rFonts w:hint="default" w:ascii="Arial" w:hAnsi="Arial"/>
                <w:lang w:val="en-US" w:eastAsia="zh-CN"/>
              </w:rPr>
              <w:t>                curNode = curNode.GetNextNode()</w:t>
            </w:r>
          </w:p>
          <w:p w14:paraId="4C9B2A58">
            <w:pPr>
              <w:ind w:left="340"/>
              <w:rPr>
                <w:rFonts w:hint="default" w:ascii="Arial" w:hAnsi="Arial"/>
                <w:lang w:val="en-US" w:eastAsia="zh-CN"/>
              </w:rPr>
            </w:pPr>
            <w:r>
              <w:rPr>
                <w:rFonts w:hint="default" w:ascii="Arial" w:hAnsi="Arial"/>
                <w:lang w:val="en-US" w:eastAsia="zh-CN"/>
              </w:rPr>
              <w:t>                if curNode.GetData() == par:</w:t>
            </w:r>
          </w:p>
          <w:p w14:paraId="1CA789ED">
            <w:pPr>
              <w:ind w:left="340"/>
              <w:rPr>
                <w:rFonts w:hint="default" w:ascii="Arial" w:hAnsi="Arial"/>
                <w:lang w:val="en-US" w:eastAsia="zh-CN"/>
              </w:rPr>
            </w:pPr>
            <w:r>
              <w:rPr>
                <w:rFonts w:hint="default" w:ascii="Arial" w:hAnsi="Arial"/>
                <w:lang w:val="en-US" w:eastAsia="zh-CN"/>
              </w:rPr>
              <w:t>                    prevNode.SetNextNode(curNode.GetNextNode())</w:t>
            </w:r>
          </w:p>
          <w:p w14:paraId="788EB89A">
            <w:pPr>
              <w:ind w:left="340"/>
              <w:rPr>
                <w:rFonts w:hint="default" w:ascii="Arial" w:hAnsi="Arial"/>
                <w:lang w:val="en-US" w:eastAsia="zh-CN"/>
              </w:rPr>
            </w:pPr>
            <w:r>
              <w:rPr>
                <w:rFonts w:hint="default" w:ascii="Arial" w:hAnsi="Arial"/>
                <w:lang w:val="en-US" w:eastAsia="zh-CN"/>
              </w:rPr>
              <w:t>                    return True</w:t>
            </w:r>
          </w:p>
          <w:p w14:paraId="672958CD">
            <w:pPr>
              <w:ind w:left="340"/>
              <w:rPr>
                <w:rFonts w:hint="default" w:ascii="Arial" w:hAnsi="Arial"/>
                <w:lang w:val="en-US" w:eastAsia="zh-CN"/>
              </w:rPr>
            </w:pPr>
            <w:r>
              <w:rPr>
                <w:rFonts w:hint="default" w:ascii="Arial" w:hAnsi="Arial"/>
                <w:lang w:val="en-US" w:eastAsia="zh-CN"/>
              </w:rPr>
              <w:t>            return False</w:t>
            </w:r>
          </w:p>
        </w:tc>
      </w:tr>
    </w:tbl>
    <w:p w14:paraId="26D4E815"/>
    <w:p w14:paraId="56FC7EF1">
      <w:r>
        <w:t>(c) (i) The main program creates a new LinkedList object and uses the appropriate method to insert five nodes with the following integer data values in the order given: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6B4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924855A">
            <w:pPr>
              <w:spacing w:line="240" w:lineRule="auto"/>
            </w:pPr>
            <w:r>
              <w:rPr>
                <w:rFonts w:ascii="Courier New" w:hAnsi="Courier New"/>
                <w:sz w:val="19"/>
              </w:rPr>
              <w:t xml:space="preserve"> 12   24   36   48   60</w:t>
            </w:r>
          </w:p>
        </w:tc>
      </w:tr>
    </w:tbl>
    <w:p w14:paraId="4E3789F9"/>
    <w:p w14:paraId="0DB9F8BB">
      <w:r>
        <w:t>The main program then:</w:t>
      </w:r>
    </w:p>
    <w:p w14:paraId="0321CBF0">
      <w:pPr>
        <w:ind w:left="340"/>
      </w:pPr>
      <w:r>
        <w:t>calls Traverse()</w:t>
      </w:r>
    </w:p>
    <w:p w14:paraId="24F01486">
      <w:pPr>
        <w:ind w:left="340"/>
      </w:pPr>
      <w:r>
        <w:t>removes the node containing the integer data 36 using RemoveNode()</w:t>
      </w:r>
    </w:p>
    <w:p w14:paraId="43926118">
      <w:pPr>
        <w:ind w:left="340"/>
      </w:pPr>
      <w:r>
        <w:t>calls Traverse()</w:t>
      </w:r>
      <w:bookmarkStart w:id="0" w:name="_GoBack"/>
      <w:bookmarkEnd w:id="0"/>
    </w:p>
    <w:p w14:paraId="51EE2F95">
      <w:r>
        <w:t>Write program code for the main program.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2C6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B2C7DB6">
            <w:pPr>
              <w:ind w:left="340"/>
              <w:rPr>
                <w:rFonts w:ascii="Arial" w:hAnsi="Arial"/>
              </w:rPr>
            </w:pPr>
            <w:r>
              <w:rPr>
                <w:rFonts w:hint="default" w:ascii="Arial" w:hAnsi="Arial"/>
                <w:lang w:val="en-US" w:eastAsia="zh-CN"/>
              </w:rPr>
              <w:t>linkedList = LinkedList(Node(60))</w:t>
            </w:r>
          </w:p>
          <w:p w14:paraId="53638385">
            <w:pPr>
              <w:ind w:left="340"/>
              <w:rPr>
                <w:rFonts w:hint="default" w:ascii="Arial" w:hAnsi="Arial"/>
              </w:rPr>
            </w:pPr>
            <w:r>
              <w:rPr>
                <w:rFonts w:hint="default" w:ascii="Arial" w:hAnsi="Arial"/>
                <w:lang w:val="en-US" w:eastAsia="zh-CN"/>
              </w:rPr>
              <w:t>linkedList.InsertNode(48)</w:t>
            </w:r>
          </w:p>
          <w:p w14:paraId="701DD34D">
            <w:pPr>
              <w:ind w:left="340"/>
              <w:rPr>
                <w:rFonts w:hint="default" w:ascii="Arial" w:hAnsi="Arial"/>
              </w:rPr>
            </w:pPr>
            <w:r>
              <w:rPr>
                <w:rFonts w:hint="default" w:ascii="Arial" w:hAnsi="Arial"/>
                <w:lang w:val="en-US" w:eastAsia="zh-CN"/>
              </w:rPr>
              <w:t>linkedList.InsertNode(36)</w:t>
            </w:r>
          </w:p>
          <w:p w14:paraId="46284E78">
            <w:pPr>
              <w:ind w:left="340"/>
              <w:rPr>
                <w:rFonts w:hint="default" w:ascii="Arial" w:hAnsi="Arial"/>
              </w:rPr>
            </w:pPr>
            <w:r>
              <w:rPr>
                <w:rFonts w:hint="default" w:ascii="Arial" w:hAnsi="Arial"/>
                <w:lang w:val="en-US" w:eastAsia="zh-CN"/>
              </w:rPr>
              <w:t>linkedList.InsertNode(24)</w:t>
            </w:r>
          </w:p>
          <w:p w14:paraId="0DD3BF95">
            <w:pPr>
              <w:ind w:left="340"/>
              <w:rPr>
                <w:rFonts w:hint="default" w:ascii="Arial" w:hAnsi="Arial"/>
              </w:rPr>
            </w:pPr>
            <w:r>
              <w:rPr>
                <w:rFonts w:hint="default" w:ascii="Arial" w:hAnsi="Arial"/>
                <w:lang w:val="en-US" w:eastAsia="zh-CN"/>
              </w:rPr>
              <w:t>linkedList.InsertNode(12)</w:t>
            </w:r>
          </w:p>
          <w:p w14:paraId="54DF6AFC">
            <w:pPr>
              <w:ind w:left="340"/>
              <w:rPr>
                <w:rFonts w:hint="default" w:ascii="Arial" w:hAnsi="Arial"/>
              </w:rPr>
            </w:pPr>
            <w:r>
              <w:rPr>
                <w:rFonts w:hint="default" w:ascii="Arial" w:hAnsi="Arial"/>
                <w:lang w:val="en-US" w:eastAsia="zh-CN"/>
              </w:rPr>
              <w:t>linkedList.Traverse()</w:t>
            </w:r>
          </w:p>
          <w:p w14:paraId="26D673A2">
            <w:pPr>
              <w:ind w:left="340"/>
              <w:rPr>
                <w:rFonts w:hint="default" w:ascii="Arial" w:hAnsi="Arial"/>
              </w:rPr>
            </w:pPr>
            <w:r>
              <w:rPr>
                <w:rFonts w:hint="default" w:ascii="Arial" w:hAnsi="Arial"/>
                <w:lang w:val="en-US" w:eastAsia="zh-CN"/>
              </w:rPr>
              <w:t>linkedList.RemoveNode(36)</w:t>
            </w:r>
          </w:p>
          <w:p w14:paraId="41162D16">
            <w:pPr>
              <w:ind w:left="340"/>
            </w:pPr>
            <w:r>
              <w:rPr>
                <w:rFonts w:hint="default" w:ascii="Arial" w:hAnsi="Arial"/>
                <w:lang w:val="en-US" w:eastAsia="zh-CN"/>
              </w:rPr>
              <w:t>linkedList.Traverse()</w:t>
            </w:r>
          </w:p>
        </w:tc>
      </w:tr>
    </w:tbl>
    <w:p w14:paraId="36339CF5"/>
    <w:p w14:paraId="34D0CFD4">
      <w:pPr>
        <w:ind w:left="340"/>
      </w:pPr>
      <w:r>
        <w:t>(ii) Test your program.</w:t>
      </w:r>
    </w:p>
    <w:p w14:paraId="0D422463">
      <w:r>
        <w:t>Take a screenshot of the output(s) and paste it into the box below.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1DF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DD3CD55">
            <w:pPr>
              <w:spacing w:line="240" w:lineRule="auto"/>
            </w:pPr>
            <w:r>
              <w:drawing>
                <wp:inline distT="0" distB="0" distL="114300" distR="114300">
                  <wp:extent cx="7112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711200" cy="228600"/>
                          </a:xfrm>
                          <a:prstGeom prst="rect">
                            <a:avLst/>
                          </a:prstGeom>
                          <a:noFill/>
                          <a:ln>
                            <a:noFill/>
                          </a:ln>
                        </pic:spPr>
                      </pic:pic>
                    </a:graphicData>
                  </a:graphic>
                </wp:inline>
              </w:drawing>
            </w:r>
          </w:p>
        </w:tc>
      </w:tr>
    </w:tbl>
    <w:p w14:paraId="1971CCD9"/>
    <w:p w14:paraId="6DC6DE44"/>
    <w:p w14:paraId="4809E440">
      <w:r>
        <w:t>Question 3 - Hashing  (33 marks)</w:t>
      </w:r>
    </w:p>
    <w:p w14:paraId="3224CD2A">
      <w:r>
        <w:t>A program stores data in a 1D array of records, HashTable. The array has space for 200 records. Each data item is stored in a specific index of the array that is calculated using an algorithm. The index is calculated from the key field using the formula: Key MOD 200</w:t>
      </w:r>
    </w:p>
    <w:p w14:paraId="0C6136CD">
      <w:r>
        <w:t>If two key fields generate the same index, there is a collision. Any records that have a collision are stored in a second array, Spare. This array has space for 100 records. When a collision is detected, the record is stored in the next free space in Spare.</w:t>
      </w:r>
    </w:p>
    <w:p w14:paraId="29437F82">
      <w:r>
        <w:t>(a) The pseudocode record format is: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286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3D3A63">
            <w:pPr>
              <w:spacing w:line="240" w:lineRule="auto"/>
            </w:pPr>
            <w:r>
              <w:rPr>
                <w:rFonts w:ascii="Courier New" w:hAnsi="Courier New"/>
                <w:sz w:val="19"/>
              </w:rPr>
              <w:t xml:space="preserve"> TYPE NewRecord</w:t>
            </w:r>
          </w:p>
          <w:p w14:paraId="72CC2D23">
            <w:pPr>
              <w:spacing w:line="240" w:lineRule="auto"/>
            </w:pPr>
            <w:r>
              <w:rPr>
                <w:rFonts w:ascii="Courier New" w:hAnsi="Courier New"/>
                <w:sz w:val="19"/>
              </w:rPr>
              <w:t xml:space="preserve">   DECLARE Key : INTEGER</w:t>
            </w:r>
          </w:p>
          <w:p w14:paraId="16753C39">
            <w:pPr>
              <w:spacing w:line="240" w:lineRule="auto"/>
            </w:pPr>
            <w:r>
              <w:rPr>
                <w:rFonts w:ascii="Courier New" w:hAnsi="Courier New"/>
                <w:sz w:val="19"/>
              </w:rPr>
              <w:t xml:space="preserve">   DECLARE Item1 : INTEGER</w:t>
            </w:r>
          </w:p>
          <w:p w14:paraId="1A523495">
            <w:pPr>
              <w:spacing w:line="240" w:lineRule="auto"/>
            </w:pPr>
            <w:r>
              <w:rPr>
                <w:rFonts w:ascii="Courier New" w:hAnsi="Courier New"/>
                <w:sz w:val="19"/>
              </w:rPr>
              <w:t xml:space="preserve">   DECLARE Item2 : INTEGER</w:t>
            </w:r>
          </w:p>
          <w:p w14:paraId="2532B08C">
            <w:pPr>
              <w:spacing w:line="240" w:lineRule="auto"/>
            </w:pPr>
            <w:r>
              <w:rPr>
                <w:rFonts w:ascii="Courier New" w:hAnsi="Courier New"/>
                <w:sz w:val="19"/>
              </w:rPr>
              <w:t xml:space="preserve"> ENDTYPE</w:t>
            </w:r>
          </w:p>
        </w:tc>
      </w:tr>
    </w:tbl>
    <w:p w14:paraId="5F6549D3"/>
    <w:p w14:paraId="24B8AC1E">
      <w:r>
        <w:t>Write program code to declare the record type NewRecord.</w:t>
      </w:r>
    </w:p>
    <w:p w14:paraId="2AFE5D83">
      <w:pPr>
        <w:rPr>
          <w:rFonts w:ascii="Arial" w:hAnsi="Arial"/>
        </w:rPr>
      </w:pPr>
      <w:r>
        <w:t xml:space="preserve">If your chosen programming language does not support record formats, a class can be </w:t>
      </w:r>
      <w:r>
        <w:rPr>
          <w:rFonts w:ascii="Arial" w:hAnsi="Arial"/>
        </w:rPr>
        <w:t>used instead.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459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F83ACE2">
            <w:pPr>
              <w:rPr>
                <w:rFonts w:ascii="Arial" w:hAnsi="Arial"/>
              </w:rPr>
            </w:pPr>
            <w:r>
              <w:rPr>
                <w:rFonts w:hint="default" w:ascii="Arial" w:hAnsi="Arial"/>
                <w:lang w:val="en-US" w:eastAsia="zh-CN"/>
              </w:rPr>
              <w:t>class NewRecord:</w:t>
            </w:r>
          </w:p>
          <w:p w14:paraId="33BFEA31">
            <w:pPr>
              <w:rPr>
                <w:rFonts w:hint="default" w:ascii="Arial" w:hAnsi="Arial"/>
              </w:rPr>
            </w:pPr>
            <w:r>
              <w:rPr>
                <w:rFonts w:hint="default" w:ascii="Arial" w:hAnsi="Arial"/>
                <w:lang w:val="en-US" w:eastAsia="zh-CN"/>
              </w:rPr>
              <w:t>    def __init__(self, Key, Item1, Item2):</w:t>
            </w:r>
          </w:p>
          <w:p w14:paraId="0BA48427">
            <w:pPr>
              <w:rPr>
                <w:rFonts w:hint="default" w:ascii="Arial" w:hAnsi="Arial"/>
              </w:rPr>
            </w:pPr>
            <w:r>
              <w:rPr>
                <w:rFonts w:hint="default" w:ascii="Arial" w:hAnsi="Arial"/>
                <w:lang w:val="en-US" w:eastAsia="zh-CN"/>
              </w:rPr>
              <w:t>        self.Key = Key</w:t>
            </w:r>
          </w:p>
          <w:p w14:paraId="6A665448">
            <w:pPr>
              <w:rPr>
                <w:rFonts w:hint="default" w:ascii="Arial" w:hAnsi="Arial"/>
              </w:rPr>
            </w:pPr>
            <w:r>
              <w:rPr>
                <w:rFonts w:hint="default" w:ascii="Arial" w:hAnsi="Arial"/>
                <w:lang w:val="en-US" w:eastAsia="zh-CN"/>
              </w:rPr>
              <w:t>        self.Item1 = Item1</w:t>
            </w:r>
          </w:p>
          <w:p w14:paraId="30761C48">
            <w:pPr>
              <w:rPr>
                <w:rFonts w:ascii="Arial" w:hAnsi="Arial"/>
              </w:rPr>
            </w:pPr>
            <w:r>
              <w:rPr>
                <w:rFonts w:hint="default" w:ascii="Arial" w:hAnsi="Arial"/>
                <w:lang w:val="en-US" w:eastAsia="zh-CN"/>
              </w:rPr>
              <w:t>        self.Item2 = Item2</w:t>
            </w:r>
          </w:p>
        </w:tc>
      </w:tr>
    </w:tbl>
    <w:p w14:paraId="2AB57B20">
      <w:pPr>
        <w:rPr>
          <w:rFonts w:ascii="Arial" w:hAnsi="Arial"/>
        </w:rPr>
      </w:pPr>
    </w:p>
    <w:p w14:paraId="71170930">
      <w:pPr>
        <w:rPr>
          <w:rFonts w:ascii="Arial" w:hAnsi="Arial"/>
        </w:rPr>
      </w:pPr>
      <w:r>
        <w:rPr>
          <w:rFonts w:ascii="Arial" w:hAnsi="Arial"/>
        </w:rPr>
        <w:t>(b) (i) Write program code to declare the global arrays HashTable and Spare.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B21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8D0CE59">
            <w:pPr>
              <w:rPr>
                <w:rFonts w:ascii="Arial" w:hAnsi="Arial"/>
              </w:rPr>
            </w:pPr>
            <w:r>
              <w:rPr>
                <w:rFonts w:hint="default" w:ascii="Arial" w:hAnsi="Arial"/>
                <w:lang w:val="en-US" w:eastAsia="zh-CN"/>
              </w:rPr>
              <w:t>HashTable = [EmptyRecord for i in range(200)] #Global</w:t>
            </w:r>
          </w:p>
          <w:p w14:paraId="2440C7FF">
            <w:pPr>
              <w:rPr>
                <w:rFonts w:ascii="Arial" w:hAnsi="Arial"/>
              </w:rPr>
            </w:pPr>
            <w:r>
              <w:rPr>
                <w:rFonts w:hint="default" w:ascii="Arial" w:hAnsi="Arial"/>
                <w:lang w:val="en-US" w:eastAsia="zh-CN"/>
              </w:rPr>
              <w:t>Spare = [EmptyRecord for i in range(100)] #Global</w:t>
            </w:r>
          </w:p>
        </w:tc>
      </w:tr>
    </w:tbl>
    <w:p w14:paraId="02041AB6">
      <w:pPr>
        <w:rPr>
          <w:rFonts w:ascii="Arial" w:hAnsi="Arial"/>
        </w:rPr>
      </w:pPr>
    </w:p>
    <w:p w14:paraId="387F0645">
      <w:pPr>
        <w:rPr>
          <w:rFonts w:ascii="Arial" w:hAnsi="Arial"/>
        </w:rPr>
      </w:pPr>
      <w:r>
        <w:rPr>
          <w:rFonts w:ascii="Arial" w:hAnsi="Arial"/>
        </w:rPr>
        <w:t>(ii) An empty record has the integer -1 stored in each field.</w:t>
      </w:r>
    </w:p>
    <w:p w14:paraId="24AA9C2E">
      <w:pPr>
        <w:rPr>
          <w:rFonts w:ascii="Arial" w:hAnsi="Arial"/>
        </w:rPr>
      </w:pPr>
      <w:r>
        <w:rPr>
          <w:rFonts w:ascii="Arial" w:hAnsi="Arial"/>
        </w:rPr>
        <w:t>The procedure Initialise() stores an empty record in each element in HashTable and Spare.</w:t>
      </w:r>
    </w:p>
    <w:p w14:paraId="10AF6EBA">
      <w:pPr>
        <w:rPr>
          <w:rFonts w:ascii="Arial" w:hAnsi="Arial"/>
        </w:rPr>
      </w:pPr>
      <w:r>
        <w:rPr>
          <w:rFonts w:ascii="Arial" w:hAnsi="Arial"/>
        </w:rPr>
        <w:t>Write program code for Initialise().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05E3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7CE09A2">
            <w:pPr>
              <w:rPr>
                <w:rFonts w:ascii="Arial" w:hAnsi="Arial"/>
              </w:rPr>
            </w:pPr>
            <w:r>
              <w:rPr>
                <w:rFonts w:hint="default" w:ascii="Arial" w:hAnsi="Arial"/>
                <w:lang w:val="en-US" w:eastAsia="zh-CN"/>
              </w:rPr>
              <w:t>def Initialise():</w:t>
            </w:r>
          </w:p>
          <w:p w14:paraId="3E207959">
            <w:pPr>
              <w:rPr>
                <w:rFonts w:hint="default" w:ascii="Arial" w:hAnsi="Arial"/>
              </w:rPr>
            </w:pPr>
            <w:r>
              <w:rPr>
                <w:rFonts w:hint="default" w:ascii="Arial" w:hAnsi="Arial"/>
                <w:lang w:val="en-US" w:eastAsia="zh-CN"/>
              </w:rPr>
              <w:t>    global HashTable, Spare, SpareTop</w:t>
            </w:r>
          </w:p>
          <w:p w14:paraId="37870876">
            <w:pPr>
              <w:rPr>
                <w:rFonts w:hint="default" w:ascii="Arial" w:hAnsi="Arial"/>
              </w:rPr>
            </w:pPr>
            <w:r>
              <w:rPr>
                <w:rFonts w:hint="default" w:ascii="Arial" w:hAnsi="Arial"/>
                <w:lang w:val="en-US" w:eastAsia="zh-CN"/>
              </w:rPr>
              <w:t>    global EmptyRecord</w:t>
            </w:r>
          </w:p>
          <w:p w14:paraId="41FA4F60">
            <w:pPr>
              <w:rPr>
                <w:rFonts w:hint="default" w:ascii="Arial" w:hAnsi="Arial"/>
              </w:rPr>
            </w:pPr>
            <w:r>
              <w:rPr>
                <w:rFonts w:hint="default" w:ascii="Arial" w:hAnsi="Arial"/>
                <w:lang w:val="en-US" w:eastAsia="zh-CN"/>
              </w:rPr>
              <w:t>    EmptyRecord = NewRecord()</w:t>
            </w:r>
          </w:p>
          <w:p w14:paraId="0F9ECCCC">
            <w:pPr>
              <w:rPr>
                <w:rFonts w:hint="default" w:ascii="Arial" w:hAnsi="Arial"/>
              </w:rPr>
            </w:pPr>
            <w:r>
              <w:rPr>
                <w:rFonts w:hint="default" w:ascii="Arial" w:hAnsi="Arial"/>
                <w:lang w:val="en-US" w:eastAsia="zh-CN"/>
              </w:rPr>
              <w:t>    SpareTop = -1</w:t>
            </w:r>
          </w:p>
          <w:p w14:paraId="56A39345">
            <w:pPr>
              <w:rPr>
                <w:rFonts w:hint="default" w:ascii="Arial" w:hAnsi="Arial"/>
              </w:rPr>
            </w:pPr>
            <w:r>
              <w:rPr>
                <w:rFonts w:hint="default" w:ascii="Arial" w:hAnsi="Arial"/>
                <w:lang w:val="en-US" w:eastAsia="zh-CN"/>
              </w:rPr>
              <w:t>    for i in HashTable:</w:t>
            </w:r>
          </w:p>
          <w:p w14:paraId="3ED283F0">
            <w:pPr>
              <w:rPr>
                <w:rFonts w:hint="default" w:ascii="Arial" w:hAnsi="Arial"/>
              </w:rPr>
            </w:pPr>
            <w:r>
              <w:rPr>
                <w:rFonts w:hint="default" w:ascii="Arial" w:hAnsi="Arial"/>
                <w:lang w:val="en-US" w:eastAsia="zh-CN"/>
              </w:rPr>
              <w:t>        i = EmptyRecord</w:t>
            </w:r>
          </w:p>
          <w:p w14:paraId="267DDE88">
            <w:pPr>
              <w:rPr>
                <w:rFonts w:hint="default" w:ascii="Arial" w:hAnsi="Arial"/>
              </w:rPr>
            </w:pPr>
            <w:r>
              <w:rPr>
                <w:rFonts w:hint="default" w:ascii="Arial" w:hAnsi="Arial"/>
                <w:lang w:val="en-US" w:eastAsia="zh-CN"/>
              </w:rPr>
              <w:t>    for i in Spare:</w:t>
            </w:r>
          </w:p>
          <w:p w14:paraId="14815CB9">
            <w:pPr>
              <w:rPr>
                <w:rFonts w:ascii="Arial" w:hAnsi="Arial"/>
              </w:rPr>
            </w:pPr>
            <w:r>
              <w:rPr>
                <w:rFonts w:hint="default" w:ascii="Arial" w:hAnsi="Arial"/>
                <w:lang w:val="en-US" w:eastAsia="zh-CN"/>
              </w:rPr>
              <w:t>        i = EmptyRecord</w:t>
            </w:r>
          </w:p>
        </w:tc>
      </w:tr>
    </w:tbl>
    <w:p w14:paraId="782E8DD8">
      <w:pPr>
        <w:rPr>
          <w:rFonts w:ascii="Arial" w:hAnsi="Arial"/>
        </w:rPr>
      </w:pPr>
    </w:p>
    <w:p w14:paraId="76287C42">
      <w:pPr>
        <w:rPr>
          <w:rFonts w:ascii="Arial" w:hAnsi="Arial"/>
        </w:rPr>
      </w:pPr>
      <w:r>
        <w:rPr>
          <w:rFonts w:ascii="Arial" w:hAnsi="Arial"/>
        </w:rPr>
        <w:t>(c) The function CalculateHash() takes a key field as a parameter, calculates and returns the hash value for the key field using Key MOD 200.</w:t>
      </w:r>
    </w:p>
    <w:p w14:paraId="66E363A1">
      <w:pPr>
        <w:rPr>
          <w:rFonts w:ascii="Arial" w:hAnsi="Arial"/>
        </w:rPr>
      </w:pPr>
      <w:r>
        <w:rPr>
          <w:rFonts w:ascii="Arial" w:hAnsi="Arial"/>
        </w:rPr>
        <w:t>Write program code for CalculateHash().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D94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D79087D">
            <w:pPr>
              <w:rPr>
                <w:rFonts w:ascii="Arial" w:hAnsi="Arial"/>
              </w:rPr>
            </w:pPr>
            <w:r>
              <w:rPr>
                <w:rFonts w:hint="default" w:ascii="Arial" w:hAnsi="Arial"/>
                <w:lang w:val="en-US" w:eastAsia="zh-CN"/>
              </w:rPr>
              <w:t>def CalculateHash(Key):</w:t>
            </w:r>
          </w:p>
          <w:p w14:paraId="6B9E6015">
            <w:pPr>
              <w:rPr>
                <w:rFonts w:ascii="Arial" w:hAnsi="Arial"/>
              </w:rPr>
            </w:pPr>
            <w:r>
              <w:rPr>
                <w:rFonts w:hint="default" w:ascii="Arial" w:hAnsi="Arial"/>
                <w:lang w:val="en-US" w:eastAsia="zh-CN"/>
              </w:rPr>
              <w:t>    return Key % 200</w:t>
            </w:r>
          </w:p>
        </w:tc>
      </w:tr>
    </w:tbl>
    <w:p w14:paraId="605FC6EA">
      <w:pPr>
        <w:rPr>
          <w:rFonts w:ascii="Arial" w:hAnsi="Arial"/>
        </w:rPr>
      </w:pPr>
    </w:p>
    <w:p w14:paraId="70153855">
      <w:pPr>
        <w:rPr>
          <w:rFonts w:ascii="Arial" w:hAnsi="Arial"/>
        </w:rPr>
      </w:pPr>
      <w:r>
        <w:rPr>
          <w:rFonts w:ascii="Arial" w:hAnsi="Arial"/>
        </w:rPr>
        <w:t>(d) The procedure InsertIntoHash():</w:t>
      </w:r>
    </w:p>
    <w:p w14:paraId="4B2ECDF7">
      <w:pPr>
        <w:rPr>
          <w:rFonts w:ascii="Arial" w:hAnsi="Arial"/>
        </w:rPr>
      </w:pPr>
      <w:r>
        <w:rPr>
          <w:rFonts w:ascii="Arial" w:hAnsi="Arial"/>
        </w:rPr>
        <w:t>takes a record of type NewRecord as a parameter</w:t>
      </w:r>
    </w:p>
    <w:p w14:paraId="0BFCE796">
      <w:pPr>
        <w:rPr>
          <w:rFonts w:ascii="Arial" w:hAnsi="Arial"/>
        </w:rPr>
      </w:pPr>
      <w:r>
        <w:rPr>
          <w:rFonts w:ascii="Arial" w:hAnsi="Arial"/>
        </w:rPr>
        <w:t>uses CalculateHash() to calculate the hash value for the key field in the record</w:t>
      </w:r>
    </w:p>
    <w:p w14:paraId="1B0BE34E">
      <w:pPr>
        <w:rPr>
          <w:rFonts w:ascii="Arial" w:hAnsi="Arial"/>
        </w:rPr>
      </w:pPr>
      <w:r>
        <w:rPr>
          <w:rFonts w:ascii="Arial" w:hAnsi="Arial"/>
        </w:rPr>
        <w:t>checks if the hash value index in HashTable currently stores an empty record</w:t>
      </w:r>
    </w:p>
    <w:p w14:paraId="781640DA">
      <w:pPr>
        <w:rPr>
          <w:rFonts w:ascii="Arial" w:hAnsi="Arial"/>
        </w:rPr>
      </w:pPr>
      <w:r>
        <w:rPr>
          <w:rFonts w:ascii="Arial" w:hAnsi="Arial"/>
        </w:rPr>
        <w:t>if the index stores an empty record, stores the parameter in this index</w:t>
      </w:r>
    </w:p>
    <w:p w14:paraId="59D3D5A0">
      <w:pPr>
        <w:rPr>
          <w:rFonts w:ascii="Arial" w:hAnsi="Arial"/>
        </w:rPr>
      </w:pPr>
      <w:r>
        <w:rPr>
          <w:rFonts w:ascii="Arial" w:hAnsi="Arial"/>
        </w:rPr>
        <w:t>if the index does not store an empty record, stores the parameter in Spare.</w:t>
      </w:r>
    </w:p>
    <w:p w14:paraId="187F121F">
      <w:pPr>
        <w:rPr>
          <w:rFonts w:ascii="Arial" w:hAnsi="Arial"/>
        </w:rPr>
      </w:pPr>
      <w:r>
        <w:rPr>
          <w:rFonts w:ascii="Arial" w:hAnsi="Arial"/>
        </w:rPr>
        <w:t>You can assume there will always be enough space in Spare to store any collisions.</w:t>
      </w:r>
    </w:p>
    <w:p w14:paraId="0F52B4F8">
      <w:pPr>
        <w:rPr>
          <w:rFonts w:ascii="Arial" w:hAnsi="Arial"/>
        </w:rPr>
      </w:pPr>
      <w:r>
        <w:rPr>
          <w:rFonts w:ascii="Arial" w:hAnsi="Arial"/>
        </w:rPr>
        <w:t>Write program code for InsertIntoHash().  [9]</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17E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7DE1B5A">
            <w:pPr>
              <w:rPr>
                <w:rFonts w:ascii="Arial" w:hAnsi="Arial"/>
              </w:rPr>
            </w:pPr>
            <w:r>
              <w:rPr>
                <w:rFonts w:hint="default" w:ascii="Arial" w:hAnsi="Arial"/>
                <w:lang w:val="en-US" w:eastAsia="zh-CN"/>
              </w:rPr>
              <w:t>def Initialise():</w:t>
            </w:r>
          </w:p>
          <w:p w14:paraId="4EAFFEEA">
            <w:pPr>
              <w:rPr>
                <w:rFonts w:hint="default" w:ascii="Arial" w:hAnsi="Arial"/>
              </w:rPr>
            </w:pPr>
            <w:r>
              <w:rPr>
                <w:rFonts w:hint="default" w:ascii="Arial" w:hAnsi="Arial"/>
                <w:lang w:val="en-US" w:eastAsia="zh-CN"/>
              </w:rPr>
              <w:t>    global HashTable, Spare, SpareTop</w:t>
            </w:r>
          </w:p>
          <w:p w14:paraId="7EA5BE6F">
            <w:pPr>
              <w:rPr>
                <w:rFonts w:hint="default" w:ascii="Arial" w:hAnsi="Arial"/>
              </w:rPr>
            </w:pPr>
            <w:r>
              <w:rPr>
                <w:rFonts w:hint="default" w:ascii="Arial" w:hAnsi="Arial"/>
                <w:lang w:val="en-US" w:eastAsia="zh-CN"/>
              </w:rPr>
              <w:t>    global EmptyRecord</w:t>
            </w:r>
          </w:p>
          <w:p w14:paraId="5B5B9186">
            <w:pPr>
              <w:rPr>
                <w:rFonts w:hint="default" w:ascii="Arial" w:hAnsi="Arial"/>
              </w:rPr>
            </w:pPr>
            <w:r>
              <w:rPr>
                <w:rFonts w:hint="default" w:ascii="Arial" w:hAnsi="Arial"/>
                <w:lang w:val="en-US" w:eastAsia="zh-CN"/>
              </w:rPr>
              <w:t>    for i in HashTable:</w:t>
            </w:r>
          </w:p>
          <w:p w14:paraId="1F86F405">
            <w:pPr>
              <w:rPr>
                <w:rFonts w:hint="default" w:ascii="Arial" w:hAnsi="Arial"/>
              </w:rPr>
            </w:pPr>
            <w:r>
              <w:rPr>
                <w:rFonts w:hint="default" w:ascii="Arial" w:hAnsi="Arial"/>
                <w:lang w:val="en-US" w:eastAsia="zh-CN"/>
              </w:rPr>
              <w:t>        i = EmptyRecord</w:t>
            </w:r>
          </w:p>
          <w:p w14:paraId="114CB235">
            <w:pPr>
              <w:rPr>
                <w:rFonts w:hint="default" w:ascii="Arial" w:hAnsi="Arial"/>
              </w:rPr>
            </w:pPr>
            <w:r>
              <w:rPr>
                <w:rFonts w:hint="default" w:ascii="Arial" w:hAnsi="Arial"/>
                <w:lang w:val="en-US" w:eastAsia="zh-CN"/>
              </w:rPr>
              <w:t>    for i in Spare:</w:t>
            </w:r>
          </w:p>
          <w:p w14:paraId="45F673A4">
            <w:pPr>
              <w:rPr>
                <w:rFonts w:ascii="Arial" w:hAnsi="Arial"/>
              </w:rPr>
            </w:pPr>
            <w:r>
              <w:rPr>
                <w:rFonts w:hint="default" w:ascii="Arial" w:hAnsi="Arial"/>
                <w:lang w:val="en-US" w:eastAsia="zh-CN"/>
              </w:rPr>
              <w:t>        i = EmptyRecord</w:t>
            </w:r>
          </w:p>
        </w:tc>
      </w:tr>
    </w:tbl>
    <w:p w14:paraId="7A73B004"/>
    <w:p w14:paraId="7194C38F">
      <w:r>
        <w:t>(e) The text file HashData.txt stores up to 200 rows of data to be stored into the hash table. Each row contains three integer numbers separated by commas.</w:t>
      </w:r>
    </w:p>
    <w:p w14:paraId="5CD63B8C">
      <w:r>
        <w:t>The first number is the key field, the second number is item 1 and the third number is item 2. For example: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6B6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937E60F">
            <w:pPr>
              <w:spacing w:line="240" w:lineRule="auto"/>
            </w:pPr>
            <w:r>
              <w:rPr>
                <w:rFonts w:ascii="Courier New" w:hAnsi="Courier New"/>
                <w:sz w:val="19"/>
              </w:rPr>
              <w:t xml:space="preserve"> 4371,906,3696</w:t>
            </w:r>
          </w:p>
        </w:tc>
      </w:tr>
    </w:tbl>
    <w:p w14:paraId="180FAC23"/>
    <w:p w14:paraId="6AF765AE">
      <w:r>
        <w:t>The key field is 4371, item 1 is 906 and item 2 is 3696.</w:t>
      </w:r>
    </w:p>
    <w:p w14:paraId="0D540481">
      <w:pPr>
        <w:rPr>
          <w:rFonts w:ascii="Arial" w:hAnsi="Arial"/>
        </w:rPr>
      </w:pPr>
      <w:r>
        <w:t>Th</w:t>
      </w:r>
      <w:r>
        <w:rPr>
          <w:rFonts w:ascii="Arial" w:hAnsi="Arial"/>
        </w:rPr>
        <w:t>e procedure CreateHashTable():</w:t>
      </w:r>
    </w:p>
    <w:p w14:paraId="04301832">
      <w:pPr>
        <w:rPr>
          <w:rFonts w:ascii="Arial" w:hAnsi="Arial"/>
        </w:rPr>
      </w:pPr>
      <w:r>
        <w:rPr>
          <w:rFonts w:ascii="Arial" w:hAnsi="Arial"/>
        </w:rPr>
        <w:t>opens the file HashData.txt</w:t>
      </w:r>
    </w:p>
    <w:p w14:paraId="7B7A5E5E">
      <w:pPr>
        <w:rPr>
          <w:rFonts w:ascii="Arial" w:hAnsi="Arial"/>
        </w:rPr>
      </w:pPr>
      <w:r>
        <w:rPr>
          <w:rFonts w:ascii="Arial" w:hAnsi="Arial"/>
        </w:rPr>
        <w:t>creates a record for each row of data in the file</w:t>
      </w:r>
    </w:p>
    <w:p w14:paraId="302D27A0">
      <w:pPr>
        <w:rPr>
          <w:rFonts w:ascii="Arial" w:hAnsi="Arial"/>
        </w:rPr>
      </w:pPr>
      <w:r>
        <w:rPr>
          <w:rFonts w:ascii="Arial" w:hAnsi="Arial"/>
        </w:rPr>
        <w:t>calls InsertIntoHash() with each record.</w:t>
      </w:r>
    </w:p>
    <w:p w14:paraId="5DC1473D">
      <w:pPr>
        <w:rPr>
          <w:rFonts w:ascii="Arial" w:hAnsi="Arial"/>
        </w:rPr>
      </w:pPr>
      <w:r>
        <w:rPr>
          <w:rFonts w:ascii="Arial" w:hAnsi="Arial"/>
        </w:rPr>
        <w:t>Write program code for CreateHashTable().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842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89EE09E">
            <w:pPr>
              <w:rPr>
                <w:rFonts w:ascii="Arial" w:hAnsi="Arial"/>
              </w:rPr>
            </w:pPr>
            <w:r>
              <w:rPr>
                <w:rFonts w:hint="default" w:ascii="Arial" w:hAnsi="Arial"/>
                <w:lang w:val="en-US" w:eastAsia="zh-CN"/>
              </w:rPr>
              <w:t>def CreateHashTable():</w:t>
            </w:r>
          </w:p>
          <w:p w14:paraId="4CE176F8">
            <w:pPr>
              <w:rPr>
                <w:rFonts w:hint="default" w:ascii="Arial" w:hAnsi="Arial"/>
              </w:rPr>
            </w:pPr>
            <w:r>
              <w:rPr>
                <w:rFonts w:hint="default" w:ascii="Arial" w:hAnsi="Arial"/>
                <w:lang w:val="en-US" w:eastAsia="zh-CN"/>
              </w:rPr>
              <w:t>    file = open("HashData.txt","r")</w:t>
            </w:r>
          </w:p>
          <w:p w14:paraId="09174C21">
            <w:pPr>
              <w:rPr>
                <w:rFonts w:hint="default" w:ascii="Arial" w:hAnsi="Arial"/>
              </w:rPr>
            </w:pPr>
            <w:r>
              <w:rPr>
                <w:rFonts w:hint="default" w:ascii="Arial" w:hAnsi="Arial"/>
                <w:lang w:val="en-US" w:eastAsia="zh-CN"/>
              </w:rPr>
              <w:t>    line = file.readline().strip().split(",")</w:t>
            </w:r>
          </w:p>
          <w:p w14:paraId="5B91570A">
            <w:pPr>
              <w:rPr>
                <w:rFonts w:hint="default" w:ascii="Arial" w:hAnsi="Arial"/>
              </w:rPr>
            </w:pPr>
            <w:r>
              <w:rPr>
                <w:rFonts w:hint="default" w:ascii="Arial" w:hAnsi="Arial"/>
                <w:lang w:val="en-US" w:eastAsia="zh-CN"/>
              </w:rPr>
              <w:t>    while line != ['']:</w:t>
            </w:r>
          </w:p>
          <w:p w14:paraId="079CD69C">
            <w:pPr>
              <w:rPr>
                <w:rFonts w:hint="default" w:ascii="Arial" w:hAnsi="Arial"/>
              </w:rPr>
            </w:pPr>
            <w:r>
              <w:rPr>
                <w:rFonts w:hint="default" w:ascii="Arial" w:hAnsi="Arial"/>
                <w:lang w:val="en-US" w:eastAsia="zh-CN"/>
              </w:rPr>
              <w:t>        record = NewRecord(int(line[0]), int(line[1]), int(line[2]))</w:t>
            </w:r>
          </w:p>
          <w:p w14:paraId="37A56FE0">
            <w:pPr>
              <w:rPr>
                <w:rFonts w:hint="default" w:ascii="Arial" w:hAnsi="Arial"/>
              </w:rPr>
            </w:pPr>
            <w:r>
              <w:rPr>
                <w:rFonts w:hint="default" w:ascii="Arial" w:hAnsi="Arial"/>
                <w:lang w:val="en-US" w:eastAsia="zh-CN"/>
              </w:rPr>
              <w:t>        InsertIntoHash(record)</w:t>
            </w:r>
          </w:p>
          <w:p w14:paraId="011E7DDA">
            <w:pPr>
              <w:rPr>
                <w:rFonts w:ascii="Arial" w:hAnsi="Arial"/>
              </w:rPr>
            </w:pPr>
            <w:r>
              <w:rPr>
                <w:rFonts w:hint="default" w:ascii="Arial" w:hAnsi="Arial"/>
                <w:lang w:val="en-US" w:eastAsia="zh-CN"/>
              </w:rPr>
              <w:t>    file.close()</w:t>
            </w:r>
          </w:p>
        </w:tc>
      </w:tr>
    </w:tbl>
    <w:p w14:paraId="041663B1">
      <w:pPr>
        <w:rPr>
          <w:rFonts w:ascii="Arial" w:hAnsi="Arial"/>
        </w:rPr>
      </w:pPr>
    </w:p>
    <w:p w14:paraId="56CDCE57">
      <w:pPr>
        <w:rPr>
          <w:rFonts w:ascii="Arial" w:hAnsi="Arial"/>
        </w:rPr>
      </w:pPr>
      <w:r>
        <w:rPr>
          <w:rFonts w:ascii="Arial" w:hAnsi="Arial"/>
        </w:rPr>
        <w:t>(f) (i) The procedure PrintSpare() outputs the key field of each element in the array Spare that does not contain an empty record.</w:t>
      </w:r>
    </w:p>
    <w:p w14:paraId="65F8CB29">
      <w:pPr>
        <w:rPr>
          <w:rFonts w:ascii="Arial" w:hAnsi="Arial"/>
        </w:rPr>
      </w:pPr>
      <w:r>
        <w:rPr>
          <w:rFonts w:ascii="Arial" w:hAnsi="Arial"/>
        </w:rPr>
        <w:t>Write program code for PrintSpare().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10E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245509F">
            <w:pPr>
              <w:rPr>
                <w:rFonts w:ascii="Arial" w:hAnsi="Arial"/>
              </w:rPr>
            </w:pPr>
            <w:r>
              <w:rPr>
                <w:rFonts w:hint="default" w:ascii="Arial" w:hAnsi="Arial"/>
                <w:lang w:val="en-US" w:eastAsia="zh-CN"/>
              </w:rPr>
              <w:t>def PrintSpare():</w:t>
            </w:r>
          </w:p>
          <w:p w14:paraId="23BBDFBD">
            <w:pPr>
              <w:rPr>
                <w:rFonts w:hint="default" w:ascii="Arial" w:hAnsi="Arial"/>
              </w:rPr>
            </w:pPr>
            <w:r>
              <w:rPr>
                <w:rFonts w:hint="default" w:ascii="Arial" w:hAnsi="Arial"/>
                <w:lang w:val="en-US" w:eastAsia="zh-CN"/>
              </w:rPr>
              <w:t>    global SpareTop</w:t>
            </w:r>
          </w:p>
          <w:p w14:paraId="3A44758A">
            <w:pPr>
              <w:rPr>
                <w:rFonts w:hint="default" w:ascii="Arial" w:hAnsi="Arial"/>
              </w:rPr>
            </w:pPr>
            <w:r>
              <w:rPr>
                <w:rFonts w:hint="default" w:ascii="Arial" w:hAnsi="Arial"/>
                <w:lang w:val="en-US" w:eastAsia="zh-CN"/>
              </w:rPr>
              <w:t>    ret = str(Spare[0].Key)</w:t>
            </w:r>
          </w:p>
          <w:p w14:paraId="284C9BCD">
            <w:pPr>
              <w:rPr>
                <w:rFonts w:hint="default" w:ascii="Arial" w:hAnsi="Arial"/>
              </w:rPr>
            </w:pPr>
            <w:r>
              <w:rPr>
                <w:rFonts w:hint="default" w:ascii="Arial" w:hAnsi="Arial"/>
                <w:lang w:val="en-US" w:eastAsia="zh-CN"/>
              </w:rPr>
              <w:t>    for i in range(SpareTop + 1):</w:t>
            </w:r>
          </w:p>
          <w:p w14:paraId="6F8A5031">
            <w:pPr>
              <w:rPr>
                <w:rFonts w:hint="default" w:ascii="Arial" w:hAnsi="Arial"/>
              </w:rPr>
            </w:pPr>
            <w:r>
              <w:rPr>
                <w:rFonts w:hint="default" w:ascii="Arial" w:hAnsi="Arial"/>
                <w:lang w:val="en-US" w:eastAsia="zh-CN"/>
              </w:rPr>
              <w:t>        ret += " " + str(Spare[i].Key)</w:t>
            </w:r>
          </w:p>
          <w:p w14:paraId="111ACC98">
            <w:pPr>
              <w:rPr>
                <w:rFonts w:ascii="Arial" w:hAnsi="Arial"/>
              </w:rPr>
            </w:pPr>
            <w:r>
              <w:rPr>
                <w:rFonts w:hint="default" w:ascii="Arial" w:hAnsi="Arial"/>
                <w:lang w:val="en-US" w:eastAsia="zh-CN"/>
              </w:rPr>
              <w:t>    print(ret)</w:t>
            </w:r>
          </w:p>
        </w:tc>
      </w:tr>
    </w:tbl>
    <w:p w14:paraId="1A31A064">
      <w:pPr>
        <w:rPr>
          <w:rFonts w:ascii="Arial" w:hAnsi="Arial"/>
        </w:rPr>
      </w:pPr>
    </w:p>
    <w:p w14:paraId="6B4DB11D">
      <w:pPr>
        <w:rPr>
          <w:rFonts w:ascii="Arial" w:hAnsi="Arial"/>
        </w:rPr>
      </w:pPr>
      <w:r>
        <w:rPr>
          <w:rFonts w:ascii="Arial" w:hAnsi="Arial"/>
        </w:rPr>
        <w:t>(ii) The main program should call the procedure to initialise the arrays, call the procedure to create the hash table and then call the procedure to output the contents of the array Spare.</w:t>
      </w:r>
    </w:p>
    <w:p w14:paraId="4F9349B6">
      <w:pPr>
        <w:rPr>
          <w:rFonts w:ascii="Arial" w:hAnsi="Arial"/>
        </w:rPr>
      </w:pPr>
      <w:r>
        <w:rPr>
          <w:rFonts w:ascii="Arial" w:hAnsi="Arial"/>
        </w:rPr>
        <w:t>Write program code for the main program.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49F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6FEE401">
            <w:pPr>
              <w:rPr>
                <w:rFonts w:ascii="Arial" w:hAnsi="Arial"/>
              </w:rPr>
            </w:pPr>
            <w:r>
              <w:rPr>
                <w:rFonts w:hint="default" w:ascii="Arial" w:hAnsi="Arial"/>
                <w:lang w:val="en-US" w:eastAsia="zh-CN"/>
              </w:rPr>
              <w:t>EmptyRecord = NewRecord() #Global</w:t>
            </w:r>
          </w:p>
          <w:p w14:paraId="551990A8">
            <w:pPr>
              <w:rPr>
                <w:rFonts w:hint="default" w:ascii="Arial" w:hAnsi="Arial"/>
              </w:rPr>
            </w:pPr>
            <w:r>
              <w:rPr>
                <w:rFonts w:hint="default" w:ascii="Arial" w:hAnsi="Arial"/>
                <w:lang w:val="en-US" w:eastAsia="zh-CN"/>
              </w:rPr>
              <w:t>SpareTop = -1 #Global</w:t>
            </w:r>
          </w:p>
          <w:p w14:paraId="16D61B3D">
            <w:pPr>
              <w:rPr>
                <w:rFonts w:hint="default" w:ascii="Arial" w:hAnsi="Arial"/>
              </w:rPr>
            </w:pPr>
            <w:r>
              <w:rPr>
                <w:rFonts w:hint="default" w:ascii="Arial" w:hAnsi="Arial"/>
                <w:lang w:val="en-US" w:eastAsia="zh-CN"/>
              </w:rPr>
              <w:t>HashTable = [EmptyRecord for i in range(200)] #Global</w:t>
            </w:r>
          </w:p>
          <w:p w14:paraId="6C9E8211">
            <w:pPr>
              <w:rPr>
                <w:rFonts w:hint="default" w:ascii="Arial" w:hAnsi="Arial"/>
              </w:rPr>
            </w:pPr>
            <w:r>
              <w:rPr>
                <w:rFonts w:hint="default" w:ascii="Arial" w:hAnsi="Arial"/>
                <w:lang w:val="en-US" w:eastAsia="zh-CN"/>
              </w:rPr>
              <w:t>Spare = [EmptyRecord for i in range(100)] #Global</w:t>
            </w:r>
          </w:p>
          <w:p w14:paraId="34A093D2">
            <w:pPr>
              <w:rPr>
                <w:rFonts w:hint="default" w:ascii="Arial" w:hAnsi="Arial"/>
              </w:rPr>
            </w:pPr>
            <w:r>
              <w:rPr>
                <w:rFonts w:hint="default" w:ascii="Arial" w:hAnsi="Arial"/>
                <w:lang w:val="en-US" w:eastAsia="zh-CN"/>
              </w:rPr>
              <w:t>Initialise()</w:t>
            </w:r>
          </w:p>
          <w:p w14:paraId="14B69E6D">
            <w:pPr>
              <w:rPr>
                <w:rFonts w:hint="default" w:ascii="Arial" w:hAnsi="Arial"/>
              </w:rPr>
            </w:pPr>
            <w:r>
              <w:rPr>
                <w:rFonts w:hint="default" w:ascii="Arial" w:hAnsi="Arial"/>
                <w:lang w:val="en-US" w:eastAsia="zh-CN"/>
              </w:rPr>
              <w:t>CreateHashTable()</w:t>
            </w:r>
          </w:p>
          <w:p w14:paraId="6221A281">
            <w:pPr>
              <w:rPr>
                <w:rFonts w:ascii="Arial" w:hAnsi="Arial"/>
              </w:rPr>
            </w:pPr>
            <w:r>
              <w:rPr>
                <w:rFonts w:hint="default" w:ascii="Arial" w:hAnsi="Arial"/>
                <w:lang w:val="en-US" w:eastAsia="zh-CN"/>
              </w:rPr>
              <w:t>PrintSpare()</w:t>
            </w:r>
          </w:p>
        </w:tc>
      </w:tr>
    </w:tbl>
    <w:p w14:paraId="7C9B6C72"/>
    <w:p w14:paraId="58860492">
      <w:pPr>
        <w:ind w:left="340"/>
      </w:pPr>
      <w:r>
        <w:t>(iii) Test your program.</w:t>
      </w:r>
    </w:p>
    <w:p w14:paraId="46152AED">
      <w:r>
        <w:t>Take a screenshot of the output(s) and paste it into the box below.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30D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209EEA7">
            <w:pPr>
              <w:spacing w:line="240" w:lineRule="auto"/>
            </w:pPr>
            <w:r>
              <w:drawing>
                <wp:inline distT="0" distB="0" distL="114300" distR="114300">
                  <wp:extent cx="2063750" cy="9969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063750" cy="996950"/>
                          </a:xfrm>
                          <a:prstGeom prst="rect">
                            <a:avLst/>
                          </a:prstGeom>
                          <a:noFill/>
                          <a:ln>
                            <a:noFill/>
                          </a:ln>
                        </pic:spPr>
                      </pic:pic>
                    </a:graphicData>
                  </a:graphic>
                </wp:inline>
              </w:drawing>
            </w:r>
          </w:p>
        </w:tc>
      </w:tr>
    </w:tbl>
    <w:p w14:paraId="0AE08A93"/>
    <w:p w14:paraId="57CCD8AF"/>
    <w:sectPr>
      <w:head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1C8D2C35"/>
    <w:rsid w:val="32C97752"/>
    <w:rsid w:val="47357DE0"/>
    <w:rsid w:val="4BE56F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1656</Words>
  <Characters>8046</Characters>
  <Lines>20</Lines>
  <Paragraphs>5</Paragraphs>
  <TotalTime>176</TotalTime>
  <ScaleCrop>false</ScaleCrop>
  <LinksUpToDate>false</LinksUpToDate>
  <CharactersWithSpaces>9810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2026-10-28T16:10:54Z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2052-12.1.0.29161</vt:lpwstr>
  </property>
  <property fmtid="{D5CDD505-2E9C-101B-9397-08002B2CF9AE}" pid="4" name="ICV">
    <vt:lpwstr>6064D1D743AA48A7B316E4771DB94A91_12</vt:lpwstr>
  </property>
</Properties>
</file>